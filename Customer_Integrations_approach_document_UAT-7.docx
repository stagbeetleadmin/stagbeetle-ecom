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24A46" w14:textId="77777777" w:rsidR="00CE3568" w:rsidRDefault="00000000">
      <w:pPr>
        <w:pStyle w:val="Heading1"/>
        <w:jc w:val="center"/>
        <w:rPr>
          <w:rFonts w:ascii="Leelawadee" w:hAnsi="Leelawadee" w:cs="Leelawadee"/>
          <w:sz w:val="24"/>
          <w:szCs w:val="24"/>
        </w:rPr>
      </w:pPr>
      <w:r>
        <w:rPr>
          <w:rFonts w:ascii="Leelawadee" w:hAnsi="Leelawadee" w:cs="Leelawadee"/>
          <w:sz w:val="24"/>
          <w:szCs w:val="24"/>
        </w:rPr>
        <w:t>India Post – External Integrations – Approach Document</w:t>
      </w:r>
    </w:p>
    <w:p w14:paraId="1B58481B" w14:textId="77777777" w:rsidR="00CE3568" w:rsidRDefault="00000000">
      <w:pPr>
        <w:pStyle w:val="Heading2"/>
        <w:rPr>
          <w:rFonts w:ascii="Leelawadee" w:hAnsi="Leelawadee" w:cs="Leelawadee"/>
          <w:sz w:val="24"/>
          <w:szCs w:val="24"/>
        </w:rPr>
      </w:pPr>
      <w:r>
        <w:rPr>
          <w:rFonts w:ascii="Leelawadee" w:hAnsi="Leelawadee" w:cs="Leelawadee"/>
          <w:sz w:val="24"/>
          <w:szCs w:val="24"/>
        </w:rPr>
        <w:t>1. Introduction</w:t>
      </w:r>
    </w:p>
    <w:p w14:paraId="24D30422" w14:textId="77777777" w:rsidR="00CE3568" w:rsidRDefault="00000000">
      <w:pPr>
        <w:jc w:val="both"/>
        <w:rPr>
          <w:rFonts w:ascii="Leelawadee" w:hAnsi="Leelawadee" w:cs="Leelawadee"/>
          <w:sz w:val="24"/>
          <w:szCs w:val="24"/>
        </w:rPr>
      </w:pPr>
      <w:r>
        <w:rPr>
          <w:rFonts w:ascii="Leelawadee" w:hAnsi="Leelawadee" w:cs="Leelawadee"/>
          <w:sz w:val="24"/>
          <w:szCs w:val="24"/>
        </w:rPr>
        <w:t>This document provides a simplified onboarding approach for customers integrating with India Post systems. It outlines the onboarding process, integration options, and technical specifications required to begin booking, event retrieval, and tracking services.</w:t>
      </w:r>
    </w:p>
    <w:p w14:paraId="4E525B66" w14:textId="77777777" w:rsidR="00CE3568" w:rsidRDefault="00CE3568">
      <w:pPr>
        <w:jc w:val="both"/>
        <w:rPr>
          <w:rFonts w:ascii="Leelawadee" w:hAnsi="Leelawadee" w:cs="Leelawadee"/>
          <w:sz w:val="24"/>
          <w:szCs w:val="24"/>
        </w:rPr>
      </w:pPr>
    </w:p>
    <w:p w14:paraId="48894A18" w14:textId="77777777" w:rsidR="00CE3568" w:rsidRDefault="00000000">
      <w:pPr>
        <w:pStyle w:val="Heading2"/>
        <w:rPr>
          <w:rFonts w:ascii="Leelawadee" w:hAnsi="Leelawadee" w:cs="Leelawadee"/>
          <w:sz w:val="24"/>
          <w:szCs w:val="24"/>
        </w:rPr>
      </w:pPr>
      <w:r>
        <w:rPr>
          <w:rFonts w:ascii="Leelawadee" w:hAnsi="Leelawadee" w:cs="Leelawadee"/>
          <w:sz w:val="24"/>
          <w:szCs w:val="24"/>
        </w:rPr>
        <w:t>2. Onboarding Flow (Simple Steps)</w:t>
      </w:r>
    </w:p>
    <w:p w14:paraId="55EC6617" w14:textId="77777777" w:rsidR="00CE3568" w:rsidRDefault="00000000">
      <w:pPr>
        <w:pStyle w:val="ListNumber"/>
        <w:rPr>
          <w:rFonts w:ascii="Leelawadee" w:hAnsi="Leelawadee" w:cs="Leelawadee"/>
          <w:sz w:val="24"/>
          <w:szCs w:val="24"/>
        </w:rPr>
      </w:pPr>
      <w:r>
        <w:rPr>
          <w:rFonts w:ascii="Leelawadee" w:hAnsi="Leelawadee" w:cs="Leelawadee"/>
          <w:sz w:val="24"/>
          <w:szCs w:val="24"/>
        </w:rPr>
        <w:t>Step 1: Customer shares business requirement and selects integration method (API / SFTP / Portal).</w:t>
      </w:r>
    </w:p>
    <w:p w14:paraId="6915655B" w14:textId="77777777" w:rsidR="00CE3568" w:rsidRDefault="00000000">
      <w:pPr>
        <w:pStyle w:val="ListNumber"/>
        <w:rPr>
          <w:rFonts w:ascii="Leelawadee" w:hAnsi="Leelawadee" w:cs="Leelawadee"/>
          <w:sz w:val="24"/>
          <w:szCs w:val="24"/>
        </w:rPr>
      </w:pPr>
      <w:r>
        <w:rPr>
          <w:rFonts w:ascii="Leelawadee" w:hAnsi="Leelawadee" w:cs="Leelawadee"/>
          <w:sz w:val="24"/>
          <w:szCs w:val="24"/>
        </w:rPr>
        <w:t>Step 2: India Post provides Sandbox credentials (API keys / SFTP folders).</w:t>
      </w:r>
    </w:p>
    <w:p w14:paraId="74DE4E90" w14:textId="77777777" w:rsidR="00CE3568" w:rsidRDefault="00000000">
      <w:pPr>
        <w:pStyle w:val="ListNumber"/>
        <w:rPr>
          <w:rFonts w:ascii="Leelawadee" w:hAnsi="Leelawadee" w:cs="Leelawadee"/>
          <w:sz w:val="24"/>
          <w:szCs w:val="24"/>
        </w:rPr>
      </w:pPr>
      <w:r>
        <w:rPr>
          <w:rFonts w:ascii="Leelawadee" w:hAnsi="Leelawadee" w:cs="Leelawadee"/>
          <w:sz w:val="24"/>
          <w:szCs w:val="24"/>
        </w:rPr>
        <w:t>Step 3: Customer performs UAT testing with sample data.</w:t>
      </w:r>
    </w:p>
    <w:p w14:paraId="0F78E9D8" w14:textId="77777777" w:rsidR="00CE3568" w:rsidRDefault="00000000">
      <w:pPr>
        <w:pStyle w:val="ListNumber"/>
        <w:rPr>
          <w:rFonts w:ascii="Leelawadee" w:hAnsi="Leelawadee" w:cs="Leelawadee"/>
          <w:sz w:val="24"/>
          <w:szCs w:val="24"/>
        </w:rPr>
      </w:pPr>
      <w:r>
        <w:rPr>
          <w:rFonts w:ascii="Leelawadee" w:hAnsi="Leelawadee" w:cs="Leelawadee"/>
          <w:sz w:val="24"/>
          <w:szCs w:val="24"/>
        </w:rPr>
        <w:t>Step 4: Validation and sign</w:t>
      </w:r>
      <w:r>
        <w:rPr>
          <w:rFonts w:ascii="Cambria Math" w:hAnsi="Cambria Math" w:cs="Cambria Math"/>
          <w:sz w:val="24"/>
          <w:szCs w:val="24"/>
        </w:rPr>
        <w:t>‑</w:t>
      </w:r>
      <w:r>
        <w:rPr>
          <w:rFonts w:ascii="Leelawadee" w:hAnsi="Leelawadee" w:cs="Leelawadee"/>
          <w:sz w:val="24"/>
          <w:szCs w:val="24"/>
        </w:rPr>
        <w:t>off from both teams.</w:t>
      </w:r>
    </w:p>
    <w:p w14:paraId="2CAFBCF1" w14:textId="77777777" w:rsidR="00CE3568" w:rsidRDefault="00000000">
      <w:pPr>
        <w:pStyle w:val="ListNumber"/>
        <w:rPr>
          <w:rFonts w:ascii="Leelawadee" w:hAnsi="Leelawadee" w:cs="Leelawadee"/>
          <w:sz w:val="24"/>
          <w:szCs w:val="24"/>
        </w:rPr>
      </w:pPr>
      <w:r>
        <w:rPr>
          <w:rFonts w:ascii="Leelawadee" w:hAnsi="Leelawadee" w:cs="Leelawadee"/>
          <w:sz w:val="24"/>
          <w:szCs w:val="24"/>
        </w:rPr>
        <w:t>Step 5: Production credentials issued and integration activated.</w:t>
      </w:r>
    </w:p>
    <w:p w14:paraId="6CF0293D" w14:textId="77777777" w:rsidR="00CE3568" w:rsidRDefault="00000000">
      <w:pPr>
        <w:pStyle w:val="ListNumber"/>
        <w:rPr>
          <w:rFonts w:ascii="Leelawadee" w:hAnsi="Leelawadee" w:cs="Leelawadee"/>
          <w:sz w:val="24"/>
          <w:szCs w:val="24"/>
        </w:rPr>
      </w:pPr>
      <w:r>
        <w:rPr>
          <w:rFonts w:ascii="Leelawadee" w:hAnsi="Leelawadee" w:cs="Leelawadee"/>
          <w:sz w:val="24"/>
          <w:szCs w:val="24"/>
        </w:rPr>
        <w:t>Step 6: Go-live monitoring and support initiation.</w:t>
      </w:r>
    </w:p>
    <w:p w14:paraId="546AF222" w14:textId="77777777" w:rsidR="00CE3568" w:rsidRDefault="00CE3568">
      <w:pPr>
        <w:pStyle w:val="Heading2"/>
        <w:rPr>
          <w:rFonts w:ascii="Leelawadee" w:hAnsi="Leelawadee" w:cs="Leelawadee"/>
          <w:sz w:val="24"/>
          <w:szCs w:val="24"/>
        </w:rPr>
      </w:pPr>
    </w:p>
    <w:p w14:paraId="25D7EEA0" w14:textId="77777777" w:rsidR="00CE3568" w:rsidRDefault="00000000">
      <w:pPr>
        <w:pStyle w:val="Heading2"/>
        <w:rPr>
          <w:rFonts w:ascii="Leelawadee" w:hAnsi="Leelawadee" w:cs="Leelawadee"/>
          <w:sz w:val="24"/>
          <w:szCs w:val="24"/>
        </w:rPr>
      </w:pPr>
      <w:r>
        <w:rPr>
          <w:rFonts w:ascii="Leelawadee" w:hAnsi="Leelawadee" w:cs="Leelawadee"/>
          <w:sz w:val="24"/>
          <w:szCs w:val="24"/>
        </w:rPr>
        <w:t>3. Integration Options</w:t>
      </w:r>
    </w:p>
    <w:p w14:paraId="67EA35A8" w14:textId="77777777" w:rsidR="00CE3568" w:rsidRDefault="00000000">
      <w:pPr>
        <w:pStyle w:val="Heading3"/>
        <w:rPr>
          <w:rFonts w:ascii="Leelawadee" w:hAnsi="Leelawadee" w:cs="Leelawadee"/>
          <w:sz w:val="24"/>
          <w:szCs w:val="24"/>
        </w:rPr>
      </w:pPr>
      <w:r>
        <w:rPr>
          <w:rFonts w:ascii="Leelawadee" w:hAnsi="Leelawadee" w:cs="Leelawadee"/>
          <w:sz w:val="24"/>
          <w:szCs w:val="24"/>
        </w:rPr>
        <w:t>3.1 Web Portal Upload</w:t>
      </w:r>
    </w:p>
    <w:p w14:paraId="1F195D74" w14:textId="77777777" w:rsidR="00CE3568" w:rsidRDefault="00000000">
      <w:pPr>
        <w:rPr>
          <w:rFonts w:ascii="Leelawadee" w:hAnsi="Leelawadee" w:cs="Leelawadee"/>
          <w:sz w:val="24"/>
          <w:szCs w:val="24"/>
        </w:rPr>
      </w:pPr>
      <w:r>
        <w:rPr>
          <w:rFonts w:ascii="Leelawadee" w:hAnsi="Leelawadee" w:cs="Leelawadee"/>
          <w:sz w:val="24"/>
          <w:szCs w:val="24"/>
        </w:rPr>
        <w:t>• Upload CSV/XML/Excel files manually.</w:t>
      </w:r>
      <w:r>
        <w:rPr>
          <w:rFonts w:ascii="Leelawadee" w:hAnsi="Leelawadee" w:cs="Leelawadee"/>
          <w:sz w:val="24"/>
          <w:szCs w:val="24"/>
        </w:rPr>
        <w:br/>
        <w:t>• Automatic validation &amp; error reports.</w:t>
      </w:r>
      <w:r>
        <w:rPr>
          <w:rFonts w:ascii="Leelawadee" w:hAnsi="Leelawadee" w:cs="Leelawadee"/>
          <w:sz w:val="24"/>
          <w:szCs w:val="24"/>
        </w:rPr>
        <w:br/>
        <w:t>• Requires username/password with MFA.</w:t>
      </w:r>
    </w:p>
    <w:p w14:paraId="2B22E270" w14:textId="77777777" w:rsidR="00CE3568" w:rsidRDefault="00000000">
      <w:pPr>
        <w:pStyle w:val="Heading3"/>
        <w:rPr>
          <w:rFonts w:ascii="Leelawadee" w:hAnsi="Leelawadee" w:cs="Leelawadee"/>
          <w:sz w:val="24"/>
          <w:szCs w:val="24"/>
        </w:rPr>
      </w:pPr>
      <w:r>
        <w:rPr>
          <w:rFonts w:ascii="Leelawadee" w:hAnsi="Leelawadee" w:cs="Leelawadee"/>
          <w:sz w:val="24"/>
          <w:szCs w:val="24"/>
        </w:rPr>
        <w:t>3.2 SFTP Upload</w:t>
      </w:r>
    </w:p>
    <w:p w14:paraId="7455BE79" w14:textId="77777777" w:rsidR="00CE3568" w:rsidRDefault="00000000">
      <w:pPr>
        <w:rPr>
          <w:rFonts w:ascii="Leelawadee" w:hAnsi="Leelawadee" w:cs="Leelawadee"/>
          <w:sz w:val="24"/>
          <w:szCs w:val="24"/>
        </w:rPr>
      </w:pPr>
      <w:r>
        <w:rPr>
          <w:rFonts w:ascii="Leelawadee" w:hAnsi="Leelawadee" w:cs="Leelawadee"/>
          <w:sz w:val="24"/>
          <w:szCs w:val="24"/>
        </w:rPr>
        <w:t>• Dedicated SFTP folder structure per customer.</w:t>
      </w:r>
      <w:r>
        <w:rPr>
          <w:rFonts w:ascii="Leelawadee" w:hAnsi="Leelawadee" w:cs="Leelawadee"/>
          <w:sz w:val="24"/>
          <w:szCs w:val="24"/>
        </w:rPr>
        <w:br/>
        <w:t>• Upload booking files in /inbound.</w:t>
      </w:r>
      <w:r>
        <w:rPr>
          <w:rFonts w:ascii="Leelawadee" w:hAnsi="Leelawadee" w:cs="Leelawadee"/>
          <w:sz w:val="24"/>
          <w:szCs w:val="24"/>
        </w:rPr>
        <w:br/>
        <w:t>• Output processed/error files in /outbound.</w:t>
      </w:r>
      <w:r>
        <w:rPr>
          <w:rFonts w:ascii="Leelawadee" w:hAnsi="Leelawadee" w:cs="Leelawadee"/>
          <w:sz w:val="24"/>
          <w:szCs w:val="24"/>
        </w:rPr>
        <w:br/>
        <w:t>• Supported formats: CSV, XLSX, XML.</w:t>
      </w:r>
    </w:p>
    <w:p w14:paraId="1879155B" w14:textId="77777777" w:rsidR="00CE3568" w:rsidRDefault="00CE3568">
      <w:pPr>
        <w:pStyle w:val="Heading3"/>
        <w:rPr>
          <w:rFonts w:ascii="Leelawadee" w:hAnsi="Leelawadee" w:cs="Leelawadee"/>
          <w:sz w:val="24"/>
          <w:szCs w:val="24"/>
        </w:rPr>
      </w:pPr>
    </w:p>
    <w:p w14:paraId="7834FF06" w14:textId="77777777" w:rsidR="00CE3568" w:rsidRDefault="00000000">
      <w:pPr>
        <w:pStyle w:val="Heading3"/>
        <w:rPr>
          <w:rFonts w:ascii="Leelawadee" w:hAnsi="Leelawadee" w:cs="Leelawadee"/>
          <w:sz w:val="24"/>
          <w:szCs w:val="24"/>
        </w:rPr>
      </w:pPr>
      <w:r>
        <w:rPr>
          <w:rFonts w:ascii="Leelawadee" w:hAnsi="Leelawadee" w:cs="Leelawadee"/>
          <w:sz w:val="24"/>
          <w:szCs w:val="24"/>
        </w:rPr>
        <w:t>3.3 API Integration</w:t>
      </w:r>
    </w:p>
    <w:p w14:paraId="24288783" w14:textId="77777777" w:rsidR="00CE3568" w:rsidRDefault="00000000">
      <w:pPr>
        <w:rPr>
          <w:rFonts w:ascii="Leelawadee" w:hAnsi="Leelawadee" w:cs="Leelawadee"/>
          <w:sz w:val="24"/>
          <w:szCs w:val="24"/>
        </w:rPr>
      </w:pPr>
      <w:r>
        <w:rPr>
          <w:rFonts w:ascii="Leelawadee" w:hAnsi="Leelawadee" w:cs="Leelawadee"/>
          <w:sz w:val="24"/>
          <w:szCs w:val="24"/>
        </w:rPr>
        <w:t>• REST-based APIs for tariff, booking, tracking, and events.</w:t>
      </w:r>
      <w:r>
        <w:rPr>
          <w:rFonts w:ascii="Leelawadee" w:hAnsi="Leelawadee" w:cs="Leelawadee"/>
          <w:sz w:val="24"/>
          <w:szCs w:val="24"/>
        </w:rPr>
        <w:br/>
        <w:t>• Token-based authentication.</w:t>
      </w:r>
      <w:r>
        <w:rPr>
          <w:rFonts w:ascii="Leelawadee" w:hAnsi="Leelawadee" w:cs="Leelawadee"/>
          <w:sz w:val="24"/>
          <w:szCs w:val="24"/>
        </w:rPr>
        <w:br/>
        <w:t>• Best suited for real-time integration.</w:t>
      </w:r>
    </w:p>
    <w:p w14:paraId="41E369A8" w14:textId="77777777" w:rsidR="00CE3568" w:rsidRDefault="00000000">
      <w:pPr>
        <w:pStyle w:val="Heading2"/>
        <w:rPr>
          <w:rFonts w:ascii="Leelawadee" w:hAnsi="Leelawadee" w:cs="Leelawadee"/>
          <w:sz w:val="24"/>
          <w:szCs w:val="24"/>
        </w:rPr>
      </w:pPr>
      <w:r>
        <w:rPr>
          <w:rFonts w:ascii="Leelawadee" w:hAnsi="Leelawadee" w:cs="Leelawadee"/>
          <w:sz w:val="24"/>
          <w:szCs w:val="24"/>
        </w:rPr>
        <w:t>4. Technical Specifications (Summary)</w:t>
      </w:r>
    </w:p>
    <w:p w14:paraId="4C592D4B" w14:textId="77777777" w:rsidR="00CE3568" w:rsidRDefault="00000000">
      <w:pPr>
        <w:pStyle w:val="Heading3"/>
        <w:rPr>
          <w:rFonts w:ascii="Leelawadee" w:hAnsi="Leelawadee" w:cs="Leelawadee"/>
          <w:sz w:val="24"/>
          <w:szCs w:val="24"/>
        </w:rPr>
      </w:pPr>
      <w:r>
        <w:rPr>
          <w:rFonts w:ascii="Leelawadee" w:hAnsi="Leelawadee" w:cs="Leelawadee"/>
          <w:sz w:val="24"/>
          <w:szCs w:val="24"/>
        </w:rPr>
        <w:t>4.1 Authentication APIs</w:t>
      </w:r>
    </w:p>
    <w:p w14:paraId="142B793B" w14:textId="77777777" w:rsidR="00CE3568" w:rsidRDefault="00000000">
      <w:pPr>
        <w:rPr>
          <w:rFonts w:ascii="Leelawadee" w:hAnsi="Leelawadee" w:cs="Leelawadee"/>
          <w:sz w:val="24"/>
          <w:szCs w:val="24"/>
        </w:rPr>
      </w:pPr>
      <w:r>
        <w:rPr>
          <w:rFonts w:ascii="Leelawadee" w:hAnsi="Leelawadee" w:cs="Leelawadee"/>
          <w:sz w:val="24"/>
          <w:szCs w:val="24"/>
        </w:rPr>
        <w:t>• Access Token API: POST /access/login</w:t>
      </w:r>
    </w:p>
    <w:p w14:paraId="62D67DE2" w14:textId="77777777" w:rsidR="00CE3568" w:rsidRDefault="00000000">
      <w:pPr>
        <w:pStyle w:val="Heading3"/>
        <w:rPr>
          <w:rFonts w:ascii="Leelawadee" w:hAnsi="Leelawadee" w:cs="Leelawadee"/>
          <w:sz w:val="24"/>
          <w:szCs w:val="24"/>
        </w:rPr>
      </w:pPr>
      <w:r>
        <w:rPr>
          <w:rFonts w:ascii="Leelawadee" w:hAnsi="Leelawadee" w:cs="Leelawadee"/>
          <w:sz w:val="24"/>
          <w:szCs w:val="24"/>
        </w:rPr>
        <w:lastRenderedPageBreak/>
        <w:t>4.2 Core APIs</w:t>
      </w:r>
    </w:p>
    <w:p w14:paraId="59A842CF" w14:textId="77777777" w:rsidR="00CE3568" w:rsidRDefault="00000000">
      <w:pPr>
        <w:rPr>
          <w:rFonts w:ascii="Leelawadee" w:hAnsi="Leelawadee" w:cs="Leelawadee"/>
          <w:sz w:val="24"/>
          <w:szCs w:val="24"/>
        </w:rPr>
      </w:pPr>
      <w:r>
        <w:rPr>
          <w:rFonts w:ascii="Leelawadee" w:hAnsi="Leelawadee" w:cs="Leelawadee"/>
          <w:sz w:val="24"/>
          <w:szCs w:val="24"/>
        </w:rPr>
        <w:t>• Tariff APIs: Speed Post, Parcel, Business Parcel.</w:t>
      </w:r>
      <w:r>
        <w:rPr>
          <w:rFonts w:ascii="Leelawadee" w:hAnsi="Leelawadee" w:cs="Leelawadee"/>
          <w:sz w:val="24"/>
          <w:szCs w:val="24"/>
        </w:rPr>
        <w:br/>
        <w:t>• Booking API: /process-articles/:customId (JSON) or /process-articles -file/:customId (File upload).</w:t>
      </w:r>
      <w:r>
        <w:rPr>
          <w:rFonts w:ascii="Leelawadee" w:hAnsi="Leelawadee" w:cs="Leelawadee"/>
          <w:sz w:val="24"/>
          <w:szCs w:val="24"/>
        </w:rPr>
        <w:br/>
        <w:t>• Event API: /event/download (XML response).</w:t>
      </w:r>
      <w:r>
        <w:rPr>
          <w:rFonts w:ascii="Leelawadee" w:hAnsi="Leelawadee" w:cs="Leelawadee"/>
          <w:sz w:val="24"/>
          <w:szCs w:val="24"/>
        </w:rPr>
        <w:br/>
        <w:t>• Bulk Tracking API: /tracking/bulk (Up to 500 articles).</w:t>
      </w:r>
    </w:p>
    <w:p w14:paraId="2717D4C5" w14:textId="77777777" w:rsidR="00CE3568" w:rsidRDefault="00000000">
      <w:pPr>
        <w:pStyle w:val="Heading3"/>
        <w:rPr>
          <w:rFonts w:ascii="Leelawadee" w:hAnsi="Leelawadee" w:cs="Leelawadee"/>
          <w:sz w:val="24"/>
          <w:szCs w:val="24"/>
        </w:rPr>
      </w:pPr>
      <w:r>
        <w:rPr>
          <w:rFonts w:ascii="Leelawadee" w:hAnsi="Leelawadee" w:cs="Leelawadee"/>
          <w:sz w:val="24"/>
          <w:szCs w:val="24"/>
        </w:rPr>
        <w:t>4.3 File Format Requirements</w:t>
      </w:r>
    </w:p>
    <w:p w14:paraId="584A4DAD" w14:textId="77777777" w:rsidR="00CE3568" w:rsidRDefault="00000000">
      <w:pPr>
        <w:rPr>
          <w:rFonts w:ascii="Leelawadee" w:hAnsi="Leelawadee" w:cs="Leelawadee"/>
          <w:sz w:val="24"/>
          <w:szCs w:val="24"/>
        </w:rPr>
      </w:pPr>
      <w:r>
        <w:rPr>
          <w:rFonts w:ascii="Leelawadee" w:hAnsi="Leelawadee" w:cs="Leelawadee"/>
          <w:sz w:val="24"/>
          <w:szCs w:val="24"/>
        </w:rPr>
        <w:t>Mandatory fields include: barcode, sender details, receiver details, weight, dimensions, pickup/dropoff parameters including pincode or office id etc.</w:t>
      </w:r>
      <w:r>
        <w:rPr>
          <w:rFonts w:ascii="Leelawadee" w:hAnsi="Leelawadee" w:cs="Leelawadee"/>
          <w:sz w:val="24"/>
          <w:szCs w:val="24"/>
        </w:rPr>
        <w:br/>
        <w:t>File structure must follow shared templates for CSV/Excel/XML.</w:t>
      </w:r>
    </w:p>
    <w:p w14:paraId="3592C3F5" w14:textId="77777777" w:rsidR="00CE3568" w:rsidRDefault="00000000">
      <w:pPr>
        <w:pStyle w:val="Heading2"/>
        <w:rPr>
          <w:rFonts w:ascii="Leelawadee" w:hAnsi="Leelawadee" w:cs="Leelawadee"/>
          <w:sz w:val="24"/>
          <w:szCs w:val="24"/>
        </w:rPr>
      </w:pPr>
      <w:r>
        <w:rPr>
          <w:rFonts w:ascii="Leelawadee" w:hAnsi="Leelawadee" w:cs="Leelawadee"/>
          <w:sz w:val="24"/>
          <w:szCs w:val="24"/>
        </w:rPr>
        <w:t>5. Sandbox Testing Checklist</w:t>
      </w:r>
    </w:p>
    <w:p w14:paraId="5A746D3D" w14:textId="77777777" w:rsidR="00CE3568" w:rsidRDefault="00000000">
      <w:pPr>
        <w:pStyle w:val="ListBullet"/>
        <w:rPr>
          <w:rFonts w:ascii="Leelawadee" w:hAnsi="Leelawadee" w:cs="Leelawadee"/>
          <w:sz w:val="24"/>
          <w:szCs w:val="24"/>
        </w:rPr>
      </w:pPr>
      <w:r>
        <w:rPr>
          <w:rFonts w:ascii="Leelawadee" w:hAnsi="Leelawadee" w:cs="Leelawadee"/>
          <w:sz w:val="24"/>
          <w:szCs w:val="24"/>
        </w:rPr>
        <w:t>Token generation working</w:t>
      </w:r>
    </w:p>
    <w:p w14:paraId="3F8F91D4" w14:textId="77777777" w:rsidR="00CE3568" w:rsidRDefault="00000000">
      <w:pPr>
        <w:pStyle w:val="ListBullet"/>
        <w:rPr>
          <w:rFonts w:ascii="Leelawadee" w:hAnsi="Leelawadee" w:cs="Leelawadee"/>
          <w:sz w:val="24"/>
          <w:szCs w:val="24"/>
        </w:rPr>
      </w:pPr>
      <w:r>
        <w:rPr>
          <w:rFonts w:ascii="Leelawadee" w:hAnsi="Leelawadee" w:cs="Leelawadee"/>
          <w:sz w:val="24"/>
          <w:szCs w:val="24"/>
        </w:rPr>
        <w:t>Tariff calculation validated</w:t>
      </w:r>
    </w:p>
    <w:p w14:paraId="01DA5599" w14:textId="77777777" w:rsidR="00CE3568" w:rsidRDefault="00000000">
      <w:pPr>
        <w:pStyle w:val="ListBullet"/>
        <w:rPr>
          <w:rFonts w:ascii="Leelawadee" w:hAnsi="Leelawadee" w:cs="Leelawadee"/>
          <w:sz w:val="24"/>
          <w:szCs w:val="24"/>
        </w:rPr>
      </w:pPr>
      <w:r>
        <w:rPr>
          <w:rFonts w:ascii="Leelawadee" w:hAnsi="Leelawadee" w:cs="Leelawadee"/>
          <w:sz w:val="24"/>
          <w:szCs w:val="24"/>
        </w:rPr>
        <w:t>Booking API tested with sample payload</w:t>
      </w:r>
    </w:p>
    <w:p w14:paraId="3012916B" w14:textId="77777777" w:rsidR="00CE3568" w:rsidRDefault="00000000">
      <w:pPr>
        <w:pStyle w:val="ListBullet"/>
        <w:rPr>
          <w:rFonts w:ascii="Leelawadee" w:hAnsi="Leelawadee" w:cs="Leelawadee"/>
          <w:sz w:val="24"/>
          <w:szCs w:val="24"/>
        </w:rPr>
      </w:pPr>
      <w:r>
        <w:rPr>
          <w:rFonts w:ascii="Leelawadee" w:hAnsi="Leelawadee" w:cs="Leelawadee"/>
          <w:sz w:val="24"/>
          <w:szCs w:val="24"/>
        </w:rPr>
        <w:t>Event download verified</w:t>
      </w:r>
    </w:p>
    <w:p w14:paraId="5361909C" w14:textId="77777777" w:rsidR="00CE3568" w:rsidRDefault="00000000">
      <w:pPr>
        <w:pStyle w:val="ListBullet"/>
        <w:rPr>
          <w:rFonts w:ascii="Leelawadee" w:hAnsi="Leelawadee" w:cs="Leelawadee"/>
          <w:sz w:val="24"/>
          <w:szCs w:val="24"/>
        </w:rPr>
      </w:pPr>
      <w:r>
        <w:rPr>
          <w:rFonts w:ascii="Leelawadee" w:hAnsi="Leelawadee" w:cs="Leelawadee"/>
          <w:sz w:val="24"/>
          <w:szCs w:val="24"/>
        </w:rPr>
        <w:t>Tracking API validated</w:t>
      </w:r>
    </w:p>
    <w:p w14:paraId="60F5A03D" w14:textId="77777777" w:rsidR="00CE3568" w:rsidRDefault="00000000">
      <w:pPr>
        <w:pStyle w:val="ListBullet"/>
        <w:rPr>
          <w:rFonts w:ascii="Leelawadee" w:hAnsi="Leelawadee" w:cs="Leelawadee"/>
          <w:sz w:val="24"/>
          <w:szCs w:val="24"/>
        </w:rPr>
      </w:pPr>
      <w:r>
        <w:rPr>
          <w:rFonts w:ascii="Leelawadee" w:hAnsi="Leelawadee" w:cs="Leelawadee"/>
          <w:sz w:val="24"/>
          <w:szCs w:val="24"/>
        </w:rPr>
        <w:t>SFTP file upload tested (if applicable)</w:t>
      </w:r>
    </w:p>
    <w:p w14:paraId="4A112FC2" w14:textId="77777777" w:rsidR="00CE3568" w:rsidRDefault="00000000">
      <w:pPr>
        <w:pStyle w:val="Heading2"/>
        <w:rPr>
          <w:rFonts w:ascii="Leelawadee" w:hAnsi="Leelawadee" w:cs="Leelawadee"/>
          <w:sz w:val="24"/>
          <w:szCs w:val="24"/>
        </w:rPr>
      </w:pPr>
      <w:r>
        <w:rPr>
          <w:rFonts w:ascii="Leelawadee" w:hAnsi="Leelawadee" w:cs="Leelawadee"/>
          <w:sz w:val="24"/>
          <w:szCs w:val="24"/>
        </w:rPr>
        <w:t>6. Production Go</w:t>
      </w:r>
      <w:r>
        <w:rPr>
          <w:rFonts w:ascii="Cambria Math" w:hAnsi="Cambria Math" w:cs="Cambria Math"/>
          <w:sz w:val="24"/>
          <w:szCs w:val="24"/>
        </w:rPr>
        <w:t>‑</w:t>
      </w:r>
      <w:r>
        <w:rPr>
          <w:rFonts w:ascii="Leelawadee" w:hAnsi="Leelawadee" w:cs="Leelawadee"/>
          <w:sz w:val="24"/>
          <w:szCs w:val="24"/>
        </w:rPr>
        <w:t>Live Requirements</w:t>
      </w:r>
    </w:p>
    <w:p w14:paraId="1061F906" w14:textId="77777777" w:rsidR="00CE3568" w:rsidRDefault="00000000">
      <w:pPr>
        <w:pStyle w:val="ListBullet"/>
        <w:rPr>
          <w:rFonts w:ascii="Leelawadee" w:hAnsi="Leelawadee" w:cs="Leelawadee"/>
          <w:sz w:val="24"/>
          <w:szCs w:val="24"/>
        </w:rPr>
      </w:pPr>
      <w:r>
        <w:rPr>
          <w:rFonts w:ascii="Leelawadee" w:hAnsi="Leelawadee" w:cs="Leelawadee"/>
          <w:sz w:val="24"/>
          <w:szCs w:val="24"/>
        </w:rPr>
        <w:t>Whitelisted IP addresses (for API customers)</w:t>
      </w:r>
    </w:p>
    <w:p w14:paraId="199B22F7" w14:textId="77777777" w:rsidR="00CE3568" w:rsidRDefault="00000000">
      <w:pPr>
        <w:pStyle w:val="ListBullet"/>
        <w:rPr>
          <w:rFonts w:ascii="Leelawadee" w:hAnsi="Leelawadee" w:cs="Leelawadee"/>
          <w:sz w:val="24"/>
          <w:szCs w:val="24"/>
        </w:rPr>
      </w:pPr>
      <w:r>
        <w:rPr>
          <w:rFonts w:ascii="Leelawadee" w:hAnsi="Leelawadee" w:cs="Leelawadee"/>
          <w:sz w:val="24"/>
          <w:szCs w:val="24"/>
        </w:rPr>
        <w:t>Final credentials (API/SFTP/Portal)</w:t>
      </w:r>
    </w:p>
    <w:p w14:paraId="6F9911A7" w14:textId="77777777" w:rsidR="00CE3568" w:rsidRDefault="00000000">
      <w:pPr>
        <w:pStyle w:val="ListBullet"/>
        <w:rPr>
          <w:rFonts w:ascii="Leelawadee" w:hAnsi="Leelawadee" w:cs="Leelawadee"/>
          <w:sz w:val="24"/>
          <w:szCs w:val="24"/>
        </w:rPr>
      </w:pPr>
      <w:r>
        <w:rPr>
          <w:rFonts w:ascii="Leelawadee" w:hAnsi="Leelawadee" w:cs="Leelawadee"/>
          <w:sz w:val="24"/>
          <w:szCs w:val="24"/>
        </w:rPr>
        <w:t>Test results sign</w:t>
      </w:r>
      <w:r>
        <w:rPr>
          <w:rFonts w:ascii="Cambria Math" w:hAnsi="Cambria Math" w:cs="Cambria Math"/>
          <w:sz w:val="24"/>
          <w:szCs w:val="24"/>
        </w:rPr>
        <w:t>‑</w:t>
      </w:r>
      <w:r>
        <w:rPr>
          <w:rFonts w:ascii="Leelawadee" w:hAnsi="Leelawadee" w:cs="Leelawadee"/>
          <w:sz w:val="24"/>
          <w:szCs w:val="24"/>
        </w:rPr>
        <w:t>off</w:t>
      </w:r>
    </w:p>
    <w:p w14:paraId="5E472F26" w14:textId="77777777" w:rsidR="00CE3568" w:rsidRDefault="00000000">
      <w:pPr>
        <w:pStyle w:val="ListBullet"/>
        <w:rPr>
          <w:rFonts w:ascii="Leelawadee" w:hAnsi="Leelawadee" w:cs="Leelawadee"/>
          <w:sz w:val="24"/>
          <w:szCs w:val="24"/>
        </w:rPr>
      </w:pPr>
      <w:r>
        <w:rPr>
          <w:rFonts w:ascii="Leelawadee" w:hAnsi="Leelawadee" w:cs="Leelawadee"/>
          <w:sz w:val="24"/>
          <w:szCs w:val="24"/>
        </w:rPr>
        <w:t>Escalation matrix shared</w:t>
      </w:r>
    </w:p>
    <w:p w14:paraId="6BE8ABD4" w14:textId="77777777" w:rsidR="00CE3568" w:rsidRDefault="00000000">
      <w:pPr>
        <w:pStyle w:val="Heading2"/>
        <w:rPr>
          <w:rFonts w:ascii="Leelawadee" w:hAnsi="Leelawadee" w:cs="Leelawadee"/>
          <w:sz w:val="24"/>
          <w:szCs w:val="24"/>
        </w:rPr>
      </w:pPr>
      <w:r>
        <w:rPr>
          <w:rFonts w:ascii="Leelawadee" w:hAnsi="Leelawadee" w:cs="Leelawadee"/>
          <w:sz w:val="24"/>
          <w:szCs w:val="24"/>
        </w:rPr>
        <w:t>7. Support &amp; Contact</w:t>
      </w:r>
    </w:p>
    <w:p w14:paraId="5814DADA" w14:textId="77777777" w:rsidR="00CE3568" w:rsidRDefault="00000000">
      <w:pPr>
        <w:rPr>
          <w:rFonts w:ascii="Leelawadee" w:hAnsi="Leelawadee" w:cs="Leelawadee"/>
          <w:sz w:val="24"/>
          <w:szCs w:val="24"/>
        </w:rPr>
      </w:pPr>
      <w:r>
        <w:rPr>
          <w:rFonts w:ascii="Leelawadee" w:hAnsi="Leelawadee" w:cs="Leelawadee"/>
          <w:sz w:val="24"/>
          <w:szCs w:val="24"/>
        </w:rPr>
        <w:t>Dedicated support desk(integrations.cept@indiapost.gov.in) available for onboarding assistance, issue resolution, and API/SFTP troubleshooting.</w:t>
      </w:r>
    </w:p>
    <w:p w14:paraId="331CBA55" w14:textId="77777777" w:rsidR="00CE3568" w:rsidRDefault="00CE3568">
      <w:pPr>
        <w:rPr>
          <w:rFonts w:ascii="Leelawadee" w:hAnsi="Leelawadee" w:cs="Leelawadee"/>
          <w:sz w:val="24"/>
          <w:szCs w:val="24"/>
        </w:rPr>
      </w:pPr>
    </w:p>
    <w:p w14:paraId="70252040" w14:textId="77777777" w:rsidR="00CE3568" w:rsidRDefault="00000000">
      <w:pPr>
        <w:rPr>
          <w:rFonts w:ascii="Leelawadee" w:hAnsi="Leelawadee" w:cs="Leelawadee"/>
          <w:sz w:val="24"/>
          <w:szCs w:val="24"/>
        </w:rPr>
      </w:pPr>
      <w:r>
        <w:rPr>
          <w:rFonts w:ascii="Leelawadee" w:hAnsi="Leelawadee" w:cs="Leelawadee"/>
          <w:sz w:val="24"/>
          <w:szCs w:val="24"/>
        </w:rPr>
        <w:t>Technical Specifications:</w:t>
      </w:r>
    </w:p>
    <w:p w14:paraId="5B531B21" w14:textId="77777777" w:rsidR="00CE3568" w:rsidRDefault="00000000">
      <w:pPr>
        <w:pStyle w:val="ListParagraph"/>
        <w:numPr>
          <w:ilvl w:val="0"/>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Technical Integration</w:t>
      </w:r>
    </w:p>
    <w:p w14:paraId="1E449FC6" w14:textId="77777777" w:rsidR="00CE3568" w:rsidRDefault="00CE3568">
      <w:pPr>
        <w:pStyle w:val="ListParagraph"/>
        <w:ind w:left="360"/>
        <w:rPr>
          <w:rFonts w:ascii="Maiandra GD" w:hAnsi="Maiandra GD" w:cstheme="minorHAnsi"/>
          <w:color w:val="4F81BD" w:themeColor="accent1"/>
          <w:szCs w:val="24"/>
        </w:rPr>
      </w:pPr>
    </w:p>
    <w:p w14:paraId="49B24027" w14:textId="77777777" w:rsidR="00CE3568" w:rsidRDefault="00000000">
      <w:pPr>
        <w:pStyle w:val="ListParagraph"/>
        <w:numPr>
          <w:ilvl w:val="1"/>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Session API</w:t>
      </w:r>
    </w:p>
    <w:p w14:paraId="5653EE1C" w14:textId="77777777" w:rsidR="00CE3568" w:rsidRDefault="00CE3568">
      <w:pPr>
        <w:pStyle w:val="ListParagraph"/>
        <w:ind w:left="792"/>
        <w:rPr>
          <w:rFonts w:ascii="Maiandra GD" w:hAnsi="Maiandra GD" w:cstheme="minorHAnsi"/>
          <w:color w:val="4F81BD" w:themeColor="accent1"/>
          <w:szCs w:val="24"/>
        </w:rPr>
      </w:pPr>
    </w:p>
    <w:p w14:paraId="6CE28F1F" w14:textId="77777777" w:rsidR="00CE3568" w:rsidRDefault="00000000">
      <w:pPr>
        <w:pStyle w:val="ListParagraph"/>
        <w:numPr>
          <w:ilvl w:val="2"/>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Access token API</w:t>
      </w:r>
    </w:p>
    <w:p w14:paraId="4A998821" w14:textId="77777777" w:rsidR="00CE3568" w:rsidRDefault="00CE3568">
      <w:pPr>
        <w:pStyle w:val="ListParagraph"/>
        <w:ind w:left="1224"/>
        <w:rPr>
          <w:rFonts w:ascii="Maiandra GD" w:hAnsi="Maiandra GD" w:cstheme="minorHAnsi"/>
          <w:color w:val="4F81BD" w:themeColor="accent1"/>
          <w:szCs w:val="24"/>
        </w:rPr>
      </w:pPr>
    </w:p>
    <w:p w14:paraId="7F083B2B" w14:textId="77777777" w:rsidR="00CE3568" w:rsidRDefault="00000000">
      <w:pPr>
        <w:pStyle w:val="ListParagraph"/>
        <w:ind w:left="1224" w:firstLine="216"/>
        <w:rPr>
          <w:rFonts w:ascii="Maiandra GD" w:hAnsi="Maiandra GD" w:cstheme="minorHAnsi"/>
          <w:szCs w:val="24"/>
        </w:rPr>
      </w:pPr>
      <w:r>
        <w:rPr>
          <w:rFonts w:ascii="Maiandra GD" w:hAnsi="Maiandra GD" w:cstheme="minorHAnsi"/>
          <w:szCs w:val="24"/>
        </w:rPr>
        <w:t>This endpoint is used to authenticate users and obtain access tokens</w:t>
      </w:r>
    </w:p>
    <w:p w14:paraId="79D2D103"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for subsequent API requests. By providing valid credentials, users can</w:t>
      </w:r>
    </w:p>
    <w:p w14:paraId="27A94B9D"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receive an access token, a refresh token, and an ID token, which are essential for maintaining a session and accessing protected resources.</w:t>
      </w:r>
    </w:p>
    <w:p w14:paraId="24C692B0" w14:textId="77777777" w:rsidR="00CE3568" w:rsidRDefault="00CE3568">
      <w:pPr>
        <w:pStyle w:val="ListParagraph"/>
        <w:ind w:left="1224"/>
        <w:rPr>
          <w:rFonts w:ascii="Maiandra GD" w:hAnsi="Maiandra GD" w:cstheme="minorHAnsi"/>
          <w:szCs w:val="24"/>
        </w:rPr>
      </w:pPr>
    </w:p>
    <w:p w14:paraId="70F63CCE"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lastRenderedPageBreak/>
        <w:t>Request</w:t>
      </w:r>
    </w:p>
    <w:p w14:paraId="3187A6FE" w14:textId="77777777" w:rsidR="00CE3568" w:rsidRDefault="00000000">
      <w:pPr>
        <w:pStyle w:val="ListParagraph"/>
        <w:ind w:left="1224"/>
        <w:rPr>
          <w:rFonts w:ascii="Maiandra GD" w:hAnsi="Maiandra GD" w:cstheme="minorHAnsi"/>
          <w:szCs w:val="24"/>
        </w:rPr>
      </w:pPr>
      <w:r>
        <w:rPr>
          <w:rFonts w:ascii="Arial" w:hAnsi="Arial" w:cs="Arial"/>
          <w:szCs w:val="24"/>
        </w:rPr>
        <w:t>●</w:t>
      </w:r>
      <w:r>
        <w:rPr>
          <w:rFonts w:ascii="Maiandra GD" w:hAnsi="Maiandra GD" w:cstheme="minorHAnsi"/>
          <w:szCs w:val="24"/>
        </w:rPr>
        <w:t xml:space="preserve"> Method: POST</w:t>
      </w:r>
    </w:p>
    <w:p w14:paraId="3C1E375D" w14:textId="77777777" w:rsidR="00CE3568" w:rsidRDefault="00000000">
      <w:pPr>
        <w:pStyle w:val="ListParagraph"/>
        <w:ind w:left="1224"/>
        <w:rPr>
          <w:rFonts w:ascii="Maiandra GD" w:hAnsi="Maiandra GD" w:cstheme="minorHAnsi"/>
          <w:szCs w:val="24"/>
        </w:rPr>
      </w:pPr>
      <w:r>
        <w:rPr>
          <w:rFonts w:ascii="Arial" w:hAnsi="Arial" w:cs="Arial"/>
          <w:szCs w:val="24"/>
        </w:rPr>
        <w:t>●</w:t>
      </w:r>
      <w:r>
        <w:rPr>
          <w:rFonts w:ascii="Maiandra GD" w:hAnsi="Maiandra GD" w:cstheme="minorHAnsi"/>
          <w:szCs w:val="24"/>
        </w:rPr>
        <w:t xml:space="preserve"> URL: </w:t>
      </w:r>
      <w:r>
        <w:rPr>
          <w:rFonts w:ascii="Maiandra GD" w:hAnsi="Maiandra GD" w:cstheme="minorHAnsi"/>
          <w:color w:val="31849B" w:themeColor="accent5" w:themeShade="BF"/>
          <w:szCs w:val="24"/>
        </w:rPr>
        <w:t>https://test.cept.gov.in/beextcustomer/v1/access/login</w:t>
      </w:r>
    </w:p>
    <w:p w14:paraId="6E3EC37F" w14:textId="77777777" w:rsidR="00CE3568" w:rsidRDefault="00000000">
      <w:pPr>
        <w:pStyle w:val="ListParagraph"/>
        <w:ind w:left="1224"/>
        <w:rPr>
          <w:rFonts w:ascii="Maiandra GD" w:hAnsi="Maiandra GD" w:cstheme="minorHAnsi"/>
          <w:szCs w:val="24"/>
        </w:rPr>
      </w:pPr>
      <w:r>
        <w:rPr>
          <w:rFonts w:ascii="Arial" w:hAnsi="Arial" w:cs="Arial"/>
          <w:szCs w:val="24"/>
        </w:rPr>
        <w:t>●</w:t>
      </w:r>
      <w:r>
        <w:rPr>
          <w:rFonts w:ascii="Maiandra GD" w:hAnsi="Maiandra GD" w:cstheme="minorHAnsi"/>
          <w:szCs w:val="24"/>
        </w:rPr>
        <w:t xml:space="preserve"> Content-Type: application/json</w:t>
      </w:r>
    </w:p>
    <w:p w14:paraId="78DEE1BC" w14:textId="77777777" w:rsidR="00CE3568" w:rsidRDefault="00CE3568">
      <w:pPr>
        <w:pStyle w:val="ListParagraph"/>
        <w:ind w:left="1224"/>
        <w:rPr>
          <w:rFonts w:ascii="Maiandra GD" w:hAnsi="Maiandra GD" w:cstheme="minorHAnsi"/>
          <w:szCs w:val="24"/>
        </w:rPr>
      </w:pPr>
    </w:p>
    <w:p w14:paraId="1986DA37"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Request Body</w:t>
      </w:r>
    </w:p>
    <w:p w14:paraId="656E3FA1"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The request body must be formatted as JSON and include the following</w:t>
      </w:r>
    </w:p>
    <w:p w14:paraId="518BE08C"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parameters:</w:t>
      </w:r>
    </w:p>
    <w:p w14:paraId="7E324B9F" w14:textId="77777777" w:rsidR="00CE3568" w:rsidRDefault="00000000">
      <w:pPr>
        <w:pStyle w:val="ListParagraph"/>
        <w:ind w:left="2160"/>
        <w:rPr>
          <w:rFonts w:ascii="Maiandra GD" w:hAnsi="Maiandra GD" w:cstheme="minorHAnsi"/>
          <w:szCs w:val="24"/>
        </w:rPr>
      </w:pPr>
      <w:r>
        <w:rPr>
          <w:rFonts w:ascii="Arial" w:hAnsi="Arial" w:cs="Arial"/>
          <w:szCs w:val="24"/>
        </w:rPr>
        <w:t>●</w:t>
      </w:r>
      <w:r>
        <w:rPr>
          <w:rFonts w:ascii="Maiandra GD" w:hAnsi="Maiandra GD" w:cstheme="minorHAnsi"/>
          <w:szCs w:val="24"/>
        </w:rPr>
        <w:t xml:space="preserve"> username (string): The unique identifier for the user, typically a</w:t>
      </w:r>
    </w:p>
    <w:p w14:paraId="6A8C2120" w14:textId="77777777" w:rsidR="00CE3568" w:rsidRDefault="00000000">
      <w:pPr>
        <w:pStyle w:val="ListParagraph"/>
        <w:ind w:left="2160"/>
        <w:rPr>
          <w:rFonts w:ascii="Maiandra GD" w:hAnsi="Maiandra GD" w:cstheme="minorHAnsi"/>
          <w:szCs w:val="24"/>
        </w:rPr>
      </w:pPr>
      <w:r>
        <w:rPr>
          <w:rFonts w:ascii="Maiandra GD" w:hAnsi="Maiandra GD" w:cstheme="minorHAnsi"/>
          <w:szCs w:val="24"/>
        </w:rPr>
        <w:t>phone number or user ID.</w:t>
      </w:r>
    </w:p>
    <w:p w14:paraId="1CDFA6F6" w14:textId="77777777" w:rsidR="00CE3568" w:rsidRDefault="00000000">
      <w:pPr>
        <w:pStyle w:val="ListParagraph"/>
        <w:ind w:left="2160"/>
        <w:rPr>
          <w:rFonts w:ascii="Maiandra GD" w:hAnsi="Maiandra GD" w:cstheme="minorHAnsi"/>
          <w:szCs w:val="24"/>
        </w:rPr>
      </w:pPr>
      <w:r>
        <w:rPr>
          <w:rFonts w:ascii="Arial" w:hAnsi="Arial" w:cs="Arial"/>
          <w:szCs w:val="24"/>
        </w:rPr>
        <w:t>●</w:t>
      </w:r>
      <w:r>
        <w:rPr>
          <w:rFonts w:ascii="Maiandra GD" w:hAnsi="Maiandra GD" w:cstheme="minorHAnsi"/>
          <w:szCs w:val="24"/>
        </w:rPr>
        <w:t xml:space="preserve"> password (string): The user's password for authentication in UAT.</w:t>
      </w:r>
    </w:p>
    <w:p w14:paraId="4B14F924" w14:textId="77777777" w:rsidR="00CE3568" w:rsidRDefault="00000000">
      <w:pPr>
        <w:pStyle w:val="ListParagraph"/>
        <w:ind w:left="2880"/>
        <w:rPr>
          <w:rFonts w:ascii="Maiandra GD" w:hAnsi="Maiandra GD" w:cstheme="minorHAnsi"/>
          <w:szCs w:val="24"/>
        </w:rPr>
      </w:pPr>
      <w:r>
        <w:rPr>
          <w:rFonts w:ascii="Maiandra GD" w:hAnsi="Maiandra GD" w:cstheme="minorHAnsi"/>
          <w:szCs w:val="24"/>
        </w:rPr>
        <w:t>{</w:t>
      </w:r>
    </w:p>
    <w:p w14:paraId="7EA6C8BE" w14:textId="77777777" w:rsidR="00CE3568" w:rsidRDefault="00000000">
      <w:pPr>
        <w:pStyle w:val="ListParagraph"/>
        <w:ind w:left="2880"/>
        <w:rPr>
          <w:rFonts w:ascii="Maiandra GD" w:hAnsi="Maiandra GD" w:cstheme="minorHAnsi"/>
          <w:szCs w:val="24"/>
        </w:rPr>
      </w:pPr>
      <w:r>
        <w:rPr>
          <w:rFonts w:ascii="Maiandra GD" w:hAnsi="Maiandra GD" w:cstheme="minorHAnsi"/>
          <w:szCs w:val="24"/>
        </w:rPr>
        <w:t>"username": "9999999999",</w:t>
      </w:r>
    </w:p>
    <w:p w14:paraId="5F702C17" w14:textId="77777777" w:rsidR="00CE3568" w:rsidRDefault="00000000">
      <w:pPr>
        <w:pStyle w:val="ListParagraph"/>
        <w:ind w:left="2880"/>
        <w:rPr>
          <w:rFonts w:ascii="Maiandra GD" w:hAnsi="Maiandra GD" w:cstheme="minorHAnsi"/>
          <w:szCs w:val="24"/>
        </w:rPr>
      </w:pPr>
      <w:r>
        <w:rPr>
          <w:rFonts w:ascii="Maiandra GD" w:hAnsi="Maiandra GD" w:cstheme="minorHAnsi"/>
          <w:szCs w:val="24"/>
        </w:rPr>
        <w:t>"password": "Dop@1234"</w:t>
      </w:r>
    </w:p>
    <w:p w14:paraId="6D584CFD" w14:textId="77777777" w:rsidR="00CE3568" w:rsidRDefault="00000000">
      <w:pPr>
        <w:pStyle w:val="ListParagraph"/>
        <w:ind w:left="2880"/>
        <w:rPr>
          <w:rFonts w:ascii="Maiandra GD" w:hAnsi="Maiandra GD" w:cstheme="minorHAnsi"/>
          <w:szCs w:val="24"/>
        </w:rPr>
      </w:pPr>
      <w:r>
        <w:rPr>
          <w:rFonts w:ascii="Maiandra GD" w:hAnsi="Maiandra GD" w:cstheme="minorHAnsi"/>
          <w:szCs w:val="24"/>
        </w:rPr>
        <w:t>}</w:t>
      </w:r>
    </w:p>
    <w:p w14:paraId="6F8E6F8E" w14:textId="77777777" w:rsidR="00CE3568" w:rsidRDefault="00CE3568">
      <w:pPr>
        <w:pStyle w:val="ListParagraph"/>
        <w:ind w:left="1224"/>
        <w:rPr>
          <w:rFonts w:ascii="Maiandra GD" w:hAnsi="Maiandra GD" w:cstheme="minorHAnsi"/>
          <w:szCs w:val="24"/>
        </w:rPr>
      </w:pPr>
    </w:p>
    <w:p w14:paraId="465A9F49"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Response</w:t>
      </w:r>
    </w:p>
    <w:p w14:paraId="1D9D815F" w14:textId="77777777" w:rsidR="00CE3568" w:rsidRDefault="00000000">
      <w:pPr>
        <w:pStyle w:val="ListParagraph"/>
        <w:ind w:left="1224" w:firstLine="216"/>
        <w:rPr>
          <w:rFonts w:ascii="Maiandra GD" w:hAnsi="Maiandra GD" w:cstheme="minorHAnsi"/>
          <w:szCs w:val="24"/>
        </w:rPr>
      </w:pPr>
      <w:r>
        <w:rPr>
          <w:rFonts w:ascii="Maiandra GD" w:hAnsi="Maiandra GD" w:cstheme="minorHAnsi"/>
          <w:szCs w:val="24"/>
        </w:rPr>
        <w:t>Upon successful authentication, the API will return a response with the</w:t>
      </w:r>
    </w:p>
    <w:p w14:paraId="3E78E8C9"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following structure:</w:t>
      </w:r>
    </w:p>
    <w:p w14:paraId="3F87479A" w14:textId="77777777" w:rsidR="00CE3568" w:rsidRDefault="00000000">
      <w:pPr>
        <w:pStyle w:val="ListParagraph"/>
        <w:ind w:left="2160"/>
        <w:rPr>
          <w:rFonts w:ascii="Maiandra GD" w:hAnsi="Maiandra GD" w:cstheme="minorHAnsi"/>
          <w:szCs w:val="24"/>
        </w:rPr>
      </w:pPr>
      <w:r>
        <w:rPr>
          <w:rFonts w:ascii="Arial" w:hAnsi="Arial" w:cs="Arial"/>
          <w:szCs w:val="24"/>
        </w:rPr>
        <w:t>●</w:t>
      </w:r>
      <w:r>
        <w:rPr>
          <w:rFonts w:ascii="Maiandra GD" w:hAnsi="Maiandra GD" w:cstheme="minorHAnsi"/>
          <w:szCs w:val="24"/>
        </w:rPr>
        <w:t xml:space="preserve"> Status Code: 200</w:t>
      </w:r>
    </w:p>
    <w:p w14:paraId="43D2BDF4" w14:textId="77777777" w:rsidR="00CE3568" w:rsidRDefault="00000000">
      <w:pPr>
        <w:pStyle w:val="ListParagraph"/>
        <w:ind w:left="2160"/>
        <w:rPr>
          <w:rFonts w:ascii="Maiandra GD" w:hAnsi="Maiandra GD" w:cstheme="minorHAnsi"/>
          <w:szCs w:val="24"/>
        </w:rPr>
      </w:pPr>
      <w:r>
        <w:rPr>
          <w:rFonts w:ascii="Arial" w:hAnsi="Arial" w:cs="Arial"/>
          <w:szCs w:val="24"/>
        </w:rPr>
        <w:t>●</w:t>
      </w:r>
      <w:r>
        <w:rPr>
          <w:rFonts w:ascii="Maiandra GD" w:hAnsi="Maiandra GD" w:cstheme="minorHAnsi"/>
          <w:szCs w:val="24"/>
        </w:rPr>
        <w:t xml:space="preserve"> Content-Type: application/json</w:t>
      </w:r>
    </w:p>
    <w:p w14:paraId="06CE1FC6" w14:textId="77777777" w:rsidR="00CE3568" w:rsidRDefault="00CE3568">
      <w:pPr>
        <w:pStyle w:val="ListParagraph"/>
        <w:ind w:left="2160"/>
        <w:rPr>
          <w:rFonts w:ascii="Maiandra GD" w:hAnsi="Maiandra GD" w:cstheme="minorHAnsi"/>
          <w:szCs w:val="24"/>
        </w:rPr>
      </w:pPr>
    </w:p>
    <w:p w14:paraId="2CA59226"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Response Body</w:t>
      </w:r>
    </w:p>
    <w:p w14:paraId="66E47D84" w14:textId="77777777" w:rsidR="00CE3568" w:rsidRDefault="00000000">
      <w:pPr>
        <w:pStyle w:val="ListParagraph"/>
        <w:ind w:left="1224" w:firstLine="216"/>
        <w:rPr>
          <w:rFonts w:ascii="Maiandra GD" w:hAnsi="Maiandra GD" w:cstheme="minorHAnsi"/>
          <w:szCs w:val="24"/>
        </w:rPr>
      </w:pPr>
      <w:r>
        <w:rPr>
          <w:rFonts w:ascii="Maiandra GD" w:hAnsi="Maiandra GD" w:cstheme="minorHAnsi"/>
          <w:szCs w:val="24"/>
        </w:rPr>
        <w:t>The response will contain the following fields:</w:t>
      </w:r>
    </w:p>
    <w:p w14:paraId="66B01641" w14:textId="77777777" w:rsidR="00CE3568" w:rsidRDefault="00000000">
      <w:pPr>
        <w:pStyle w:val="ListParagraph"/>
        <w:ind w:left="2160"/>
        <w:rPr>
          <w:rFonts w:ascii="Maiandra GD" w:hAnsi="Maiandra GD" w:cstheme="minorHAnsi"/>
          <w:szCs w:val="24"/>
        </w:rPr>
      </w:pPr>
      <w:r>
        <w:rPr>
          <w:rFonts w:ascii="Arial" w:hAnsi="Arial" w:cs="Arial"/>
          <w:szCs w:val="24"/>
        </w:rPr>
        <w:t>●</w:t>
      </w:r>
      <w:r>
        <w:rPr>
          <w:rFonts w:ascii="Maiandra GD" w:hAnsi="Maiandra GD" w:cstheme="minorHAnsi"/>
          <w:szCs w:val="24"/>
        </w:rPr>
        <w:t xml:space="preserve"> success (boolean): Indicates whether the login was successful.</w:t>
      </w:r>
    </w:p>
    <w:p w14:paraId="0C52ABA2" w14:textId="77777777" w:rsidR="00CE3568" w:rsidRDefault="00000000">
      <w:pPr>
        <w:pStyle w:val="ListParagraph"/>
        <w:ind w:left="2160"/>
        <w:rPr>
          <w:rFonts w:ascii="Maiandra GD" w:hAnsi="Maiandra GD" w:cstheme="minorHAnsi"/>
          <w:szCs w:val="24"/>
        </w:rPr>
      </w:pPr>
      <w:r>
        <w:rPr>
          <w:rFonts w:ascii="Arial" w:hAnsi="Arial" w:cs="Arial"/>
          <w:szCs w:val="24"/>
        </w:rPr>
        <w:t>●</w:t>
      </w:r>
      <w:r>
        <w:rPr>
          <w:rFonts w:ascii="Maiandra GD" w:hAnsi="Maiandra GD" w:cstheme="minorHAnsi"/>
          <w:szCs w:val="24"/>
        </w:rPr>
        <w:t xml:space="preserve"> message (string): A message providing additional information (may</w:t>
      </w:r>
    </w:p>
    <w:p w14:paraId="5A8F2E88" w14:textId="77777777" w:rsidR="00CE3568" w:rsidRDefault="00000000">
      <w:pPr>
        <w:pStyle w:val="ListParagraph"/>
        <w:ind w:left="2160"/>
        <w:rPr>
          <w:rFonts w:ascii="Maiandra GD" w:hAnsi="Maiandra GD" w:cstheme="minorHAnsi"/>
          <w:szCs w:val="24"/>
        </w:rPr>
      </w:pPr>
      <w:r>
        <w:rPr>
          <w:rFonts w:ascii="Maiandra GD" w:hAnsi="Maiandra GD" w:cstheme="minorHAnsi"/>
          <w:szCs w:val="24"/>
        </w:rPr>
        <w:t>be empty).</w:t>
      </w:r>
    </w:p>
    <w:p w14:paraId="41F8F897" w14:textId="77777777" w:rsidR="00CE3568" w:rsidRDefault="00000000">
      <w:pPr>
        <w:pStyle w:val="ListParagraph"/>
        <w:ind w:left="2160"/>
        <w:rPr>
          <w:rFonts w:ascii="Maiandra GD" w:hAnsi="Maiandra GD" w:cstheme="minorHAnsi"/>
          <w:szCs w:val="24"/>
        </w:rPr>
      </w:pPr>
      <w:r>
        <w:rPr>
          <w:rFonts w:ascii="Arial" w:hAnsi="Arial" w:cs="Arial"/>
          <w:szCs w:val="24"/>
        </w:rPr>
        <w:t>●</w:t>
      </w:r>
      <w:r>
        <w:rPr>
          <w:rFonts w:ascii="Maiandra GD" w:hAnsi="Maiandra GD" w:cstheme="minorHAnsi"/>
          <w:szCs w:val="24"/>
        </w:rPr>
        <w:t xml:space="preserve"> data (object): Contains the authentication tokens and their</w:t>
      </w:r>
    </w:p>
    <w:p w14:paraId="076582E3" w14:textId="77777777" w:rsidR="00CE3568" w:rsidRDefault="00000000">
      <w:pPr>
        <w:pStyle w:val="ListParagraph"/>
        <w:ind w:left="2160"/>
        <w:rPr>
          <w:rFonts w:ascii="Maiandra GD" w:hAnsi="Maiandra GD" w:cstheme="minorHAnsi"/>
          <w:szCs w:val="24"/>
        </w:rPr>
      </w:pPr>
      <w:r>
        <w:rPr>
          <w:rFonts w:ascii="Maiandra GD" w:hAnsi="Maiandra GD" w:cstheme="minorHAnsi"/>
          <w:szCs w:val="24"/>
        </w:rPr>
        <w:t>expiration details.</w:t>
      </w:r>
    </w:p>
    <w:p w14:paraId="5C5B039F" w14:textId="77777777" w:rsidR="00CE3568" w:rsidRDefault="00000000">
      <w:pPr>
        <w:pStyle w:val="ListParagraph"/>
        <w:ind w:left="2880"/>
        <w:rPr>
          <w:rFonts w:ascii="Maiandra GD" w:hAnsi="Maiandra GD" w:cstheme="minorHAnsi"/>
          <w:szCs w:val="24"/>
        </w:rPr>
      </w:pPr>
      <w:r>
        <w:rPr>
          <w:rFonts w:ascii="Arial" w:hAnsi="Arial" w:cs="Arial"/>
          <w:szCs w:val="24"/>
        </w:rPr>
        <w:t>○</w:t>
      </w:r>
      <w:r>
        <w:rPr>
          <w:rFonts w:ascii="Maiandra GD" w:hAnsi="Maiandra GD" w:cstheme="minorHAnsi"/>
          <w:szCs w:val="24"/>
        </w:rPr>
        <w:t xml:space="preserve"> access_token (string): The token used to access protected</w:t>
      </w:r>
    </w:p>
    <w:p w14:paraId="2AA6DDB4" w14:textId="77777777" w:rsidR="00CE3568" w:rsidRDefault="00000000">
      <w:pPr>
        <w:pStyle w:val="ListParagraph"/>
        <w:ind w:left="2880"/>
        <w:rPr>
          <w:rFonts w:ascii="Maiandra GD" w:hAnsi="Maiandra GD" w:cstheme="minorHAnsi"/>
          <w:szCs w:val="24"/>
        </w:rPr>
      </w:pPr>
      <w:r>
        <w:rPr>
          <w:rFonts w:ascii="Maiandra GD" w:hAnsi="Maiandra GD" w:cstheme="minorHAnsi"/>
          <w:szCs w:val="24"/>
        </w:rPr>
        <w:t>resources.</w:t>
      </w:r>
    </w:p>
    <w:p w14:paraId="5E940E4B" w14:textId="77777777" w:rsidR="00CE3568" w:rsidRDefault="00000000">
      <w:pPr>
        <w:pStyle w:val="ListParagraph"/>
        <w:ind w:left="2880"/>
        <w:rPr>
          <w:rFonts w:ascii="Maiandra GD" w:hAnsi="Maiandra GD" w:cstheme="minorHAnsi"/>
          <w:szCs w:val="24"/>
        </w:rPr>
      </w:pPr>
      <w:r>
        <w:rPr>
          <w:rFonts w:ascii="Arial" w:hAnsi="Arial" w:cs="Arial"/>
          <w:szCs w:val="24"/>
        </w:rPr>
        <w:t>○</w:t>
      </w:r>
      <w:r>
        <w:rPr>
          <w:rFonts w:ascii="Maiandra GD" w:hAnsi="Maiandra GD" w:cstheme="minorHAnsi"/>
          <w:szCs w:val="24"/>
        </w:rPr>
        <w:t xml:space="preserve"> refresh_token (string): The token used to obtain a new access</w:t>
      </w:r>
    </w:p>
    <w:p w14:paraId="70F52D28" w14:textId="77777777" w:rsidR="00CE3568" w:rsidRDefault="00000000">
      <w:pPr>
        <w:pStyle w:val="ListParagraph"/>
        <w:ind w:left="2880"/>
        <w:rPr>
          <w:rFonts w:ascii="Maiandra GD" w:hAnsi="Maiandra GD" w:cstheme="minorHAnsi"/>
          <w:szCs w:val="24"/>
        </w:rPr>
      </w:pPr>
      <w:r>
        <w:rPr>
          <w:rFonts w:ascii="Maiandra GD" w:hAnsi="Maiandra GD" w:cstheme="minorHAnsi"/>
          <w:szCs w:val="24"/>
        </w:rPr>
        <w:t>token when the current one expires.</w:t>
      </w:r>
    </w:p>
    <w:p w14:paraId="08D2568A" w14:textId="77777777" w:rsidR="00CE3568" w:rsidRDefault="00000000">
      <w:pPr>
        <w:pStyle w:val="ListParagraph"/>
        <w:ind w:left="2880"/>
        <w:rPr>
          <w:rFonts w:ascii="Maiandra GD" w:hAnsi="Maiandra GD" w:cstheme="minorHAnsi"/>
          <w:szCs w:val="24"/>
        </w:rPr>
      </w:pPr>
      <w:r>
        <w:rPr>
          <w:rFonts w:ascii="Arial" w:hAnsi="Arial" w:cs="Arial"/>
          <w:szCs w:val="24"/>
        </w:rPr>
        <w:t>○</w:t>
      </w:r>
      <w:r>
        <w:rPr>
          <w:rFonts w:ascii="Maiandra GD" w:hAnsi="Maiandra GD" w:cstheme="minorHAnsi"/>
          <w:szCs w:val="24"/>
        </w:rPr>
        <w:t xml:space="preserve"> id_token (string): A token that contains user identity</w:t>
      </w:r>
    </w:p>
    <w:p w14:paraId="084E9B1E" w14:textId="77777777" w:rsidR="00CE3568" w:rsidRDefault="00000000">
      <w:pPr>
        <w:pStyle w:val="ListParagraph"/>
        <w:ind w:left="2880"/>
        <w:rPr>
          <w:rFonts w:ascii="Maiandra GD" w:hAnsi="Maiandra GD" w:cstheme="minorHAnsi"/>
          <w:szCs w:val="24"/>
        </w:rPr>
      </w:pPr>
      <w:r>
        <w:rPr>
          <w:rFonts w:ascii="Maiandra GD" w:hAnsi="Maiandra GD" w:cstheme="minorHAnsi"/>
          <w:szCs w:val="24"/>
        </w:rPr>
        <w:t>information.</w:t>
      </w:r>
    </w:p>
    <w:p w14:paraId="304938EB" w14:textId="36DB761B" w:rsidR="00CE3568" w:rsidRDefault="00000000">
      <w:pPr>
        <w:pStyle w:val="ListParagraph"/>
        <w:ind w:left="2880"/>
        <w:rPr>
          <w:rFonts w:ascii="Maiandra GD" w:hAnsi="Maiandra GD" w:cstheme="minorHAnsi"/>
          <w:szCs w:val="24"/>
        </w:rPr>
      </w:pPr>
      <w:r>
        <w:rPr>
          <w:rFonts w:ascii="Arial" w:hAnsi="Arial" w:cs="Arial"/>
          <w:szCs w:val="24"/>
        </w:rPr>
        <w:t>○</w:t>
      </w:r>
      <w:r>
        <w:rPr>
          <w:rFonts w:ascii="Maiandra GD" w:hAnsi="Maiandra GD" w:cstheme="minorHAnsi"/>
          <w:szCs w:val="24"/>
        </w:rPr>
        <w:t xml:space="preserve"> expires_in (integer): The duration in seconds until the access</w:t>
      </w:r>
      <w:r w:rsidR="00BF4CE4">
        <w:rPr>
          <w:rFonts w:ascii="Maiandra GD" w:hAnsi="Maiandra GD" w:cstheme="minorHAnsi"/>
          <w:szCs w:val="24"/>
        </w:rPr>
        <w:t xml:space="preserve"> </w:t>
      </w:r>
      <w:r>
        <w:rPr>
          <w:rFonts w:ascii="Maiandra GD" w:hAnsi="Maiandra GD" w:cstheme="minorHAnsi"/>
          <w:szCs w:val="24"/>
        </w:rPr>
        <w:t>token expires.</w:t>
      </w:r>
    </w:p>
    <w:p w14:paraId="5E89E6EA" w14:textId="115ECF64" w:rsidR="00CE3568" w:rsidRDefault="00000000">
      <w:pPr>
        <w:pStyle w:val="ListParagraph"/>
        <w:ind w:left="2880"/>
        <w:rPr>
          <w:rFonts w:ascii="Maiandra GD" w:hAnsi="Maiandra GD" w:cstheme="minorHAnsi"/>
          <w:szCs w:val="24"/>
        </w:rPr>
      </w:pPr>
      <w:r>
        <w:rPr>
          <w:rFonts w:ascii="Arial" w:hAnsi="Arial" w:cs="Arial"/>
          <w:szCs w:val="24"/>
        </w:rPr>
        <w:t>○</w:t>
      </w:r>
      <w:r>
        <w:rPr>
          <w:rFonts w:ascii="Maiandra GD" w:hAnsi="Maiandra GD" w:cstheme="minorHAnsi"/>
          <w:szCs w:val="24"/>
        </w:rPr>
        <w:t xml:space="preserve"> refresh_expires_in (integer): The duration in seconds until the</w:t>
      </w:r>
      <w:r w:rsidR="00BF4CE4">
        <w:rPr>
          <w:rFonts w:ascii="Maiandra GD" w:hAnsi="Maiandra GD" w:cstheme="minorHAnsi"/>
          <w:szCs w:val="24"/>
        </w:rPr>
        <w:t xml:space="preserve"> </w:t>
      </w:r>
      <w:r>
        <w:rPr>
          <w:rFonts w:ascii="Maiandra GD" w:hAnsi="Maiandra GD" w:cstheme="minorHAnsi"/>
          <w:szCs w:val="24"/>
        </w:rPr>
        <w:t>refresh token expires.</w:t>
      </w:r>
    </w:p>
    <w:p w14:paraId="6B6C9A0A" w14:textId="77777777" w:rsidR="00CE3568" w:rsidRDefault="00000000">
      <w:pPr>
        <w:pStyle w:val="ListParagraph"/>
        <w:ind w:left="3600"/>
        <w:rPr>
          <w:rFonts w:ascii="Maiandra GD" w:hAnsi="Maiandra GD" w:cstheme="minorHAnsi"/>
          <w:szCs w:val="24"/>
        </w:rPr>
      </w:pPr>
      <w:r>
        <w:rPr>
          <w:rFonts w:ascii="Maiandra GD" w:hAnsi="Maiandra GD" w:cstheme="minorHAnsi"/>
          <w:szCs w:val="24"/>
        </w:rPr>
        <w:t>{</w:t>
      </w:r>
    </w:p>
    <w:p w14:paraId="405E5536" w14:textId="77777777" w:rsidR="00CE3568" w:rsidRDefault="00000000">
      <w:pPr>
        <w:pStyle w:val="ListParagraph"/>
        <w:ind w:left="3600"/>
        <w:rPr>
          <w:rFonts w:ascii="Maiandra GD" w:hAnsi="Maiandra GD" w:cstheme="minorHAnsi"/>
          <w:szCs w:val="24"/>
        </w:rPr>
      </w:pPr>
      <w:r>
        <w:rPr>
          <w:rFonts w:ascii="Maiandra GD" w:hAnsi="Maiandra GD" w:cstheme="minorHAnsi"/>
          <w:szCs w:val="24"/>
        </w:rPr>
        <w:t>"success": true,</w:t>
      </w:r>
    </w:p>
    <w:p w14:paraId="7DF7E1E3" w14:textId="77777777" w:rsidR="00CE3568" w:rsidRDefault="00000000">
      <w:pPr>
        <w:pStyle w:val="ListParagraph"/>
        <w:ind w:left="3600"/>
        <w:rPr>
          <w:rFonts w:ascii="Maiandra GD" w:hAnsi="Maiandra GD" w:cstheme="minorHAnsi"/>
          <w:szCs w:val="24"/>
        </w:rPr>
      </w:pPr>
      <w:r>
        <w:rPr>
          <w:rFonts w:ascii="Maiandra GD" w:hAnsi="Maiandra GD" w:cstheme="minorHAnsi"/>
          <w:szCs w:val="24"/>
        </w:rPr>
        <w:t>"message": "",</w:t>
      </w:r>
    </w:p>
    <w:p w14:paraId="29A1C989" w14:textId="77777777" w:rsidR="00CE3568" w:rsidRDefault="00000000">
      <w:pPr>
        <w:pStyle w:val="ListParagraph"/>
        <w:ind w:left="3600"/>
        <w:rPr>
          <w:rFonts w:ascii="Maiandra GD" w:hAnsi="Maiandra GD" w:cstheme="minorHAnsi"/>
          <w:szCs w:val="24"/>
        </w:rPr>
      </w:pPr>
      <w:r>
        <w:rPr>
          <w:rFonts w:ascii="Maiandra GD" w:hAnsi="Maiandra GD" w:cstheme="minorHAnsi"/>
          <w:szCs w:val="24"/>
        </w:rPr>
        <w:t>"data": {</w:t>
      </w:r>
    </w:p>
    <w:p w14:paraId="3EBD6137" w14:textId="77777777" w:rsidR="00CE3568" w:rsidRDefault="00000000">
      <w:pPr>
        <w:pStyle w:val="ListParagraph"/>
        <w:ind w:left="4536"/>
        <w:rPr>
          <w:rFonts w:ascii="Maiandra GD" w:hAnsi="Maiandra GD" w:cstheme="minorHAnsi"/>
          <w:szCs w:val="24"/>
        </w:rPr>
      </w:pPr>
      <w:r>
        <w:rPr>
          <w:rFonts w:ascii="Maiandra GD" w:hAnsi="Maiandra GD" w:cstheme="minorHAnsi"/>
          <w:szCs w:val="24"/>
        </w:rPr>
        <w:t>"access_token": "",</w:t>
      </w:r>
    </w:p>
    <w:p w14:paraId="024749A9" w14:textId="77777777" w:rsidR="00CE3568" w:rsidRDefault="00000000">
      <w:pPr>
        <w:pStyle w:val="ListParagraph"/>
        <w:ind w:left="4536"/>
        <w:rPr>
          <w:rFonts w:ascii="Maiandra GD" w:hAnsi="Maiandra GD" w:cstheme="minorHAnsi"/>
          <w:szCs w:val="24"/>
        </w:rPr>
      </w:pPr>
      <w:r>
        <w:rPr>
          <w:rFonts w:ascii="Maiandra GD" w:hAnsi="Maiandra GD" w:cstheme="minorHAnsi"/>
          <w:szCs w:val="24"/>
        </w:rPr>
        <w:lastRenderedPageBreak/>
        <w:t>"refresh_token": "",</w:t>
      </w:r>
    </w:p>
    <w:p w14:paraId="03E1813C" w14:textId="77777777" w:rsidR="00CE3568" w:rsidRDefault="00000000">
      <w:pPr>
        <w:pStyle w:val="ListParagraph"/>
        <w:ind w:left="4536"/>
        <w:rPr>
          <w:rFonts w:ascii="Maiandra GD" w:hAnsi="Maiandra GD" w:cstheme="minorHAnsi"/>
          <w:szCs w:val="24"/>
        </w:rPr>
      </w:pPr>
      <w:r>
        <w:rPr>
          <w:rFonts w:ascii="Maiandra GD" w:hAnsi="Maiandra GD" w:cstheme="minorHAnsi"/>
          <w:szCs w:val="24"/>
        </w:rPr>
        <w:t>"id_token": "",</w:t>
      </w:r>
    </w:p>
    <w:p w14:paraId="7D278E0C" w14:textId="77777777" w:rsidR="00CE3568" w:rsidRDefault="00000000">
      <w:pPr>
        <w:pStyle w:val="ListParagraph"/>
        <w:ind w:left="4536"/>
        <w:rPr>
          <w:rFonts w:ascii="Maiandra GD" w:hAnsi="Maiandra GD" w:cstheme="minorHAnsi"/>
          <w:szCs w:val="24"/>
        </w:rPr>
      </w:pPr>
      <w:r>
        <w:rPr>
          <w:rFonts w:ascii="Maiandra GD" w:hAnsi="Maiandra GD" w:cstheme="minorHAnsi"/>
          <w:szCs w:val="24"/>
        </w:rPr>
        <w:t>"expires_in": 0,</w:t>
      </w:r>
    </w:p>
    <w:p w14:paraId="71815C7B" w14:textId="77777777" w:rsidR="00CE3568" w:rsidRDefault="00000000">
      <w:pPr>
        <w:pStyle w:val="ListParagraph"/>
        <w:ind w:left="4536"/>
        <w:rPr>
          <w:rFonts w:ascii="Maiandra GD" w:hAnsi="Maiandra GD" w:cstheme="minorHAnsi"/>
          <w:szCs w:val="24"/>
        </w:rPr>
      </w:pPr>
      <w:r>
        <w:rPr>
          <w:rFonts w:ascii="Maiandra GD" w:hAnsi="Maiandra GD" w:cstheme="minorHAnsi"/>
          <w:szCs w:val="24"/>
        </w:rPr>
        <w:t>"refresh_expires_in": 0</w:t>
      </w:r>
    </w:p>
    <w:p w14:paraId="0AC5CE9A" w14:textId="77777777" w:rsidR="00CE3568" w:rsidRDefault="00000000">
      <w:pPr>
        <w:pStyle w:val="ListParagraph"/>
        <w:ind w:left="4320"/>
        <w:rPr>
          <w:rFonts w:ascii="Maiandra GD" w:hAnsi="Maiandra GD" w:cstheme="minorHAnsi"/>
          <w:szCs w:val="24"/>
        </w:rPr>
      </w:pPr>
      <w:r>
        <w:rPr>
          <w:rFonts w:ascii="Maiandra GD" w:hAnsi="Maiandra GD" w:cstheme="minorHAnsi"/>
          <w:szCs w:val="24"/>
        </w:rPr>
        <w:t>}</w:t>
      </w:r>
    </w:p>
    <w:p w14:paraId="61939D6B" w14:textId="77777777" w:rsidR="00CE3568" w:rsidRDefault="00000000">
      <w:pPr>
        <w:pStyle w:val="ListParagraph"/>
        <w:ind w:left="3600"/>
        <w:rPr>
          <w:rFonts w:ascii="Maiandra GD" w:hAnsi="Maiandra GD" w:cstheme="minorHAnsi"/>
          <w:szCs w:val="24"/>
        </w:rPr>
      </w:pPr>
      <w:r>
        <w:rPr>
          <w:rFonts w:ascii="Maiandra GD" w:hAnsi="Maiandra GD" w:cstheme="minorHAnsi"/>
          <w:szCs w:val="24"/>
        </w:rPr>
        <w:t>}</w:t>
      </w:r>
    </w:p>
    <w:p w14:paraId="770B09E7" w14:textId="77777777" w:rsidR="00CE3568" w:rsidRDefault="00CE3568">
      <w:pPr>
        <w:pStyle w:val="ListParagraph"/>
        <w:ind w:left="2880"/>
        <w:rPr>
          <w:rFonts w:ascii="Maiandra GD" w:hAnsi="Maiandra GD" w:cstheme="minorHAnsi"/>
          <w:szCs w:val="24"/>
        </w:rPr>
      </w:pPr>
    </w:p>
    <w:p w14:paraId="7D87E2AB" w14:textId="77777777" w:rsidR="00CE3568" w:rsidRDefault="00000000">
      <w:pPr>
        <w:pStyle w:val="ListParagraph"/>
        <w:ind w:left="1224"/>
        <w:rPr>
          <w:rFonts w:ascii="Maiandra GD" w:hAnsi="Maiandra GD" w:cstheme="minorHAnsi"/>
          <w:szCs w:val="24"/>
        </w:rPr>
      </w:pPr>
      <w:r>
        <w:rPr>
          <w:rFonts w:ascii="Maiandra GD" w:hAnsi="Maiandra GD" w:cstheme="minorHAnsi"/>
          <w:szCs w:val="24"/>
        </w:rPr>
        <w:t>Notes</w:t>
      </w:r>
    </w:p>
    <w:p w14:paraId="610FAEC8" w14:textId="77777777" w:rsidR="00CE3568" w:rsidRDefault="00000000">
      <w:pPr>
        <w:pStyle w:val="ListParagraph"/>
        <w:ind w:left="1440"/>
        <w:rPr>
          <w:rFonts w:ascii="Maiandra GD" w:hAnsi="Maiandra GD" w:cstheme="minorHAnsi"/>
          <w:szCs w:val="24"/>
        </w:rPr>
      </w:pPr>
      <w:r>
        <w:rPr>
          <w:rFonts w:ascii="Arial" w:hAnsi="Arial" w:cs="Arial"/>
          <w:szCs w:val="24"/>
        </w:rPr>
        <w:t>●</w:t>
      </w:r>
      <w:r>
        <w:rPr>
          <w:rFonts w:ascii="Maiandra GD" w:hAnsi="Maiandra GD" w:cstheme="minorHAnsi"/>
          <w:szCs w:val="24"/>
        </w:rPr>
        <w:t xml:space="preserve"> Ensure that the username and password are correctly</w:t>
      </w:r>
    </w:p>
    <w:p w14:paraId="31B127D1" w14:textId="77777777" w:rsidR="00CE3568" w:rsidRDefault="00000000">
      <w:pPr>
        <w:pStyle w:val="ListParagraph"/>
        <w:ind w:left="1440"/>
        <w:rPr>
          <w:rFonts w:ascii="Maiandra GD" w:hAnsi="Maiandra GD" w:cstheme="minorHAnsi"/>
          <w:szCs w:val="24"/>
        </w:rPr>
      </w:pPr>
      <w:r>
        <w:rPr>
          <w:rFonts w:ascii="Maiandra GD" w:hAnsi="Maiandra GD" w:cstheme="minorHAnsi"/>
          <w:szCs w:val="24"/>
        </w:rPr>
        <w:t>formatted and valid to avoid authentication errors.</w:t>
      </w:r>
    </w:p>
    <w:p w14:paraId="74514BBF" w14:textId="77777777" w:rsidR="00CE3568" w:rsidRDefault="00000000">
      <w:pPr>
        <w:pStyle w:val="ListParagraph"/>
        <w:ind w:left="1440"/>
        <w:rPr>
          <w:rFonts w:ascii="Maiandra GD" w:hAnsi="Maiandra GD" w:cstheme="minorHAnsi"/>
          <w:szCs w:val="24"/>
        </w:rPr>
      </w:pPr>
      <w:r>
        <w:rPr>
          <w:rFonts w:ascii="Arial" w:hAnsi="Arial" w:cs="Arial"/>
          <w:szCs w:val="24"/>
        </w:rPr>
        <w:t>●</w:t>
      </w:r>
      <w:r>
        <w:rPr>
          <w:rFonts w:ascii="Maiandra GD" w:hAnsi="Maiandra GD" w:cstheme="minorHAnsi"/>
          <w:szCs w:val="24"/>
        </w:rPr>
        <w:t xml:space="preserve"> The tokens provided in the response should be securely</w:t>
      </w:r>
    </w:p>
    <w:p w14:paraId="6DD3E1E2" w14:textId="77777777" w:rsidR="00CE3568" w:rsidRDefault="00000000">
      <w:pPr>
        <w:pStyle w:val="ListParagraph"/>
        <w:ind w:left="1440"/>
        <w:rPr>
          <w:rFonts w:ascii="Maiandra GD" w:hAnsi="Maiandra GD" w:cstheme="minorHAnsi"/>
          <w:szCs w:val="24"/>
        </w:rPr>
      </w:pPr>
      <w:r>
        <w:rPr>
          <w:rFonts w:ascii="Maiandra GD" w:hAnsi="Maiandra GD" w:cstheme="minorHAnsi"/>
          <w:szCs w:val="24"/>
        </w:rPr>
        <w:t>stored and used for subsequent API requests that require</w:t>
      </w:r>
    </w:p>
    <w:p w14:paraId="748D92E9" w14:textId="0F25F81E" w:rsidR="00CE3568" w:rsidRDefault="00000000">
      <w:pPr>
        <w:pStyle w:val="ListParagraph"/>
        <w:ind w:left="1440"/>
        <w:rPr>
          <w:rFonts w:ascii="Maiandra GD" w:hAnsi="Maiandra GD" w:cstheme="minorHAnsi"/>
          <w:szCs w:val="24"/>
        </w:rPr>
      </w:pPr>
      <w:r>
        <w:rPr>
          <w:rFonts w:ascii="Maiandra GD" w:hAnsi="Maiandra GD" w:cstheme="minorHAnsi"/>
          <w:szCs w:val="24"/>
        </w:rPr>
        <w:t>authentication</w:t>
      </w:r>
      <w:r w:rsidR="00E77984">
        <w:rPr>
          <w:rFonts w:ascii="Maiandra GD" w:hAnsi="Maiandra GD" w:cstheme="minorHAnsi"/>
          <w:szCs w:val="24"/>
        </w:rPr>
        <w:t>.</w:t>
      </w:r>
    </w:p>
    <w:p w14:paraId="77B43199" w14:textId="6188F1B2" w:rsidR="00E77984" w:rsidRPr="00E77984" w:rsidRDefault="00E77984" w:rsidP="00E77984">
      <w:pPr>
        <w:pStyle w:val="ListParagraph"/>
        <w:ind w:left="1440"/>
        <w:rPr>
          <w:rFonts w:ascii="Maiandra GD" w:hAnsi="Maiandra GD" w:cstheme="minorHAnsi"/>
          <w:szCs w:val="24"/>
        </w:rPr>
      </w:pPr>
      <w:r>
        <w:rPr>
          <w:rFonts w:ascii="Arial" w:hAnsi="Arial" w:cs="Arial"/>
          <w:szCs w:val="24"/>
        </w:rPr>
        <w:t>●</w:t>
      </w:r>
      <w:r>
        <w:rPr>
          <w:rFonts w:ascii="Maiandra GD" w:hAnsi="Maiandra GD" w:cstheme="minorHAnsi"/>
          <w:szCs w:val="24"/>
        </w:rPr>
        <w:t xml:space="preserve"> </w:t>
      </w:r>
      <w:r w:rsidRPr="00E77984">
        <w:rPr>
          <w:rFonts w:ascii="Maiandra GD" w:hAnsi="Maiandra GD" w:cstheme="minorHAnsi"/>
          <w:szCs w:val="24"/>
        </w:rPr>
        <w:t>Generated token will be active for a period of 15 minutes only. Post that new token to be generated and passed as bearer token for accessing the APIs.</w:t>
      </w:r>
    </w:p>
    <w:p w14:paraId="759F34A9" w14:textId="77777777" w:rsidR="00E77984" w:rsidRDefault="00E77984">
      <w:pPr>
        <w:pStyle w:val="ListParagraph"/>
        <w:ind w:left="1440"/>
        <w:rPr>
          <w:rFonts w:ascii="Maiandra GD" w:hAnsi="Maiandra GD" w:cstheme="minorHAnsi"/>
          <w:i/>
          <w:iCs/>
          <w:szCs w:val="24"/>
        </w:rPr>
      </w:pPr>
    </w:p>
    <w:p w14:paraId="7649DF90" w14:textId="77777777" w:rsidR="00CE3568" w:rsidRDefault="00CE3568">
      <w:pPr>
        <w:pStyle w:val="ListParagraph"/>
        <w:ind w:left="1440"/>
        <w:rPr>
          <w:rFonts w:ascii="Maiandra GD" w:hAnsi="Maiandra GD" w:cstheme="minorHAnsi"/>
          <w:szCs w:val="24"/>
        </w:rPr>
      </w:pPr>
    </w:p>
    <w:p w14:paraId="0B129F50" w14:textId="77777777" w:rsidR="00CE3568" w:rsidRDefault="00000000">
      <w:pPr>
        <w:pStyle w:val="ListParagraph"/>
        <w:numPr>
          <w:ilvl w:val="1"/>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Pin Code Search API</w:t>
      </w:r>
    </w:p>
    <w:p w14:paraId="64766740" w14:textId="77777777" w:rsidR="00CE3568" w:rsidRDefault="00CE3568">
      <w:pPr>
        <w:pStyle w:val="ListParagraph"/>
        <w:ind w:left="792"/>
        <w:rPr>
          <w:rFonts w:ascii="Maiandra GD" w:hAnsi="Maiandra GD" w:cstheme="minorHAnsi"/>
          <w:color w:val="4F81BD" w:themeColor="accent1"/>
          <w:szCs w:val="24"/>
        </w:rPr>
      </w:pPr>
    </w:p>
    <w:p w14:paraId="2D63DC04" w14:textId="77777777" w:rsidR="00CE3568" w:rsidRDefault="00000000">
      <w:pPr>
        <w:pStyle w:val="BodyText0"/>
        <w:numPr>
          <w:ilvl w:val="0"/>
          <w:numId w:val="8"/>
        </w:numPr>
        <w:jc w:val="both"/>
        <w:rPr>
          <w:rFonts w:ascii="Maiandra GD" w:hAnsi="Maiandra GD" w:cstheme="minorHAnsi"/>
          <w:sz w:val="24"/>
          <w:szCs w:val="24"/>
        </w:rPr>
      </w:pPr>
      <w:r>
        <w:rPr>
          <w:rFonts w:ascii="Maiandra GD" w:hAnsi="Maiandra GD" w:cstheme="minorHAnsi"/>
          <w:sz w:val="24"/>
          <w:szCs w:val="24"/>
        </w:rPr>
        <w:t>This API validates any PINCODE and provides Post office Details and also can be used to search offices under a given pincode number.</w:t>
      </w:r>
    </w:p>
    <w:p w14:paraId="6AFC5028" w14:textId="77777777" w:rsidR="00CE3568" w:rsidRDefault="00000000">
      <w:pPr>
        <w:pStyle w:val="BodyText0"/>
        <w:numPr>
          <w:ilvl w:val="0"/>
          <w:numId w:val="8"/>
        </w:numPr>
        <w:jc w:val="both"/>
        <w:rPr>
          <w:rFonts w:ascii="Maiandra GD" w:hAnsi="Maiandra GD" w:cstheme="minorHAnsi"/>
          <w:sz w:val="24"/>
          <w:szCs w:val="24"/>
        </w:rPr>
      </w:pPr>
      <w:r>
        <w:rPr>
          <w:rFonts w:ascii="Maiandra GD" w:hAnsi="Maiandra GD" w:cstheme="minorHAnsi"/>
          <w:sz w:val="24"/>
          <w:szCs w:val="24"/>
        </w:rPr>
        <w:t>Method: GET</w:t>
      </w:r>
    </w:p>
    <w:p w14:paraId="6C9BEC0A" w14:textId="77777777" w:rsidR="00CE3568" w:rsidRDefault="00000000">
      <w:pPr>
        <w:pStyle w:val="BodyText0"/>
        <w:numPr>
          <w:ilvl w:val="0"/>
          <w:numId w:val="8"/>
        </w:numPr>
        <w:jc w:val="both"/>
        <w:rPr>
          <w:rFonts w:ascii="Maiandra GD" w:hAnsi="Maiandra GD" w:cstheme="minorHAnsi"/>
          <w:sz w:val="24"/>
          <w:szCs w:val="24"/>
        </w:rPr>
      </w:pPr>
      <w:r>
        <w:rPr>
          <w:rFonts w:ascii="Maiandra GD" w:hAnsi="Maiandra GD" w:cstheme="minorHAnsi"/>
          <w:sz w:val="24"/>
          <w:szCs w:val="24"/>
        </w:rPr>
        <w:t>APIUrl:</w:t>
      </w:r>
    </w:p>
    <w:p w14:paraId="34BB2FD9" w14:textId="621FBBFE" w:rsidR="00CE3568" w:rsidRDefault="00A7624C">
      <w:pPr>
        <w:pStyle w:val="BodyText0"/>
        <w:ind w:left="1440"/>
        <w:jc w:val="both"/>
        <w:rPr>
          <w:rFonts w:ascii="Maiandra GD" w:hAnsi="Maiandra GD" w:cstheme="minorHAnsi"/>
          <w:color w:val="0066FF"/>
          <w:sz w:val="24"/>
          <w:szCs w:val="24"/>
          <w:u w:val="single"/>
        </w:rPr>
      </w:pPr>
      <w:hyperlink r:id="rId8" w:history="1">
        <w:r w:rsidRPr="00A7624C">
          <w:rPr>
            <w:rStyle w:val="Hyperlink"/>
            <w:rFonts w:ascii="Maiandra GD" w:hAnsi="Maiandra GD" w:cstheme="minorHAnsi"/>
            <w:sz w:val="24"/>
            <w:szCs w:val="24"/>
          </w:rPr>
          <w:t>https://test.cept.gov.in/beextcustomer/v1/pincode-search?pincode=</w:t>
        </w:r>
        <w:r w:rsidR="00CE3568" w:rsidRPr="00A7624C">
          <w:rPr>
            <w:rStyle w:val="Hyperlink"/>
            <w:rFonts w:ascii="Maiandra GD" w:hAnsi="Maiandra GD" w:cstheme="minorHAnsi"/>
            <w:sz w:val="24"/>
            <w:szCs w:val="24"/>
          </w:rPr>
          <w:t>570001</w:t>
        </w:r>
      </w:hyperlink>
    </w:p>
    <w:p w14:paraId="0C27672F" w14:textId="77777777" w:rsidR="00CE3568" w:rsidRDefault="00000000">
      <w:pPr>
        <w:pStyle w:val="BodyText0"/>
        <w:ind w:left="1440"/>
        <w:jc w:val="both"/>
        <w:rPr>
          <w:rFonts w:ascii="Maiandra GD" w:hAnsi="Maiandra GD" w:cstheme="minorHAnsi"/>
          <w:sz w:val="24"/>
          <w:szCs w:val="24"/>
        </w:rPr>
      </w:pPr>
      <w:r>
        <w:rPr>
          <w:rFonts w:ascii="Maiandra GD" w:hAnsi="Maiandra GD" w:cstheme="minorHAnsi"/>
          <w:b/>
          <w:bCs/>
          <w:sz w:val="24"/>
          <w:szCs w:val="24"/>
        </w:rPr>
        <w:t>Authorization: Bearer token</w:t>
      </w:r>
    </w:p>
    <w:p w14:paraId="5EAE3743" w14:textId="77777777" w:rsidR="00CE3568" w:rsidRDefault="00000000">
      <w:pPr>
        <w:pStyle w:val="BodyText0"/>
        <w:numPr>
          <w:ilvl w:val="0"/>
          <w:numId w:val="8"/>
        </w:numPr>
        <w:jc w:val="both"/>
        <w:rPr>
          <w:rFonts w:ascii="Maiandra GD" w:hAnsi="Maiandra GD" w:cstheme="minorHAnsi"/>
          <w:b/>
          <w:sz w:val="24"/>
          <w:szCs w:val="24"/>
        </w:rPr>
      </w:pPr>
      <w:r>
        <w:rPr>
          <w:rFonts w:ascii="Maiandra GD" w:hAnsi="Maiandra GD" w:cstheme="minorHAnsi"/>
          <w:b/>
          <w:sz w:val="24"/>
          <w:szCs w:val="24"/>
        </w:rPr>
        <w:t>Sample Input and Output:</w:t>
      </w:r>
    </w:p>
    <w:p w14:paraId="5C8AE03A" w14:textId="77777777" w:rsidR="00CE3568" w:rsidRDefault="00000000">
      <w:pPr>
        <w:pStyle w:val="BodyText0"/>
        <w:ind w:left="1440"/>
        <w:jc w:val="both"/>
        <w:rPr>
          <w:rFonts w:ascii="Maiandra GD" w:hAnsi="Maiandra GD" w:cstheme="minorHAnsi"/>
          <w:b/>
          <w:sz w:val="24"/>
          <w:szCs w:val="24"/>
        </w:rPr>
      </w:pPr>
      <w:r>
        <w:rPr>
          <w:rFonts w:ascii="Maiandra GD" w:hAnsi="Maiandra GD" w:cstheme="minorHAnsi"/>
          <w:b/>
          <w:sz w:val="24"/>
          <w:szCs w:val="24"/>
        </w:rPr>
        <w:t>Sample Input:</w:t>
      </w:r>
    </w:p>
    <w:tbl>
      <w:tblPr>
        <w:tblW w:w="3866" w:type="dxa"/>
        <w:tblCellSpacing w:w="15" w:type="dxa"/>
        <w:tblInd w:w="2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9"/>
        <w:gridCol w:w="2327"/>
      </w:tblGrid>
      <w:tr w:rsidR="00CE3568" w14:paraId="6C55EA56" w14:textId="77777777">
        <w:trPr>
          <w:trHeight w:val="442"/>
          <w:tblHeader/>
          <w:tblCellSpacing w:w="15" w:type="dxa"/>
        </w:trPr>
        <w:tc>
          <w:tcPr>
            <w:tcW w:w="1555" w:type="dxa"/>
            <w:vAlign w:val="center"/>
          </w:tcPr>
          <w:p w14:paraId="56C8F792" w14:textId="77777777" w:rsidR="00CE3568" w:rsidRDefault="00000000">
            <w:pPr>
              <w:pStyle w:val="BodyText0"/>
              <w:ind w:left="1440"/>
              <w:rPr>
                <w:rFonts w:ascii="Maiandra GD" w:hAnsi="Maiandra GD" w:cstheme="minorHAnsi"/>
                <w:b/>
                <w:bCs/>
                <w:sz w:val="24"/>
                <w:szCs w:val="24"/>
              </w:rPr>
            </w:pPr>
            <w:r>
              <w:rPr>
                <w:rFonts w:ascii="Maiandra GD" w:hAnsi="Maiandra GD" w:cstheme="minorHAnsi"/>
                <w:b/>
                <w:bCs/>
                <w:sz w:val="24"/>
                <w:szCs w:val="24"/>
              </w:rPr>
              <w:t>Parameter</w:t>
            </w:r>
          </w:p>
        </w:tc>
        <w:tc>
          <w:tcPr>
            <w:tcW w:w="0" w:type="auto"/>
            <w:vAlign w:val="center"/>
          </w:tcPr>
          <w:p w14:paraId="76CE8875" w14:textId="77777777" w:rsidR="00CE3568" w:rsidRDefault="00000000">
            <w:pPr>
              <w:pStyle w:val="BodyText0"/>
              <w:ind w:left="1440"/>
              <w:jc w:val="center"/>
              <w:rPr>
                <w:rFonts w:ascii="Maiandra GD" w:hAnsi="Maiandra GD" w:cstheme="minorHAnsi"/>
                <w:b/>
                <w:bCs/>
                <w:sz w:val="24"/>
                <w:szCs w:val="24"/>
              </w:rPr>
            </w:pPr>
            <w:r>
              <w:rPr>
                <w:rFonts w:ascii="Maiandra GD" w:hAnsi="Maiandra GD" w:cstheme="minorHAnsi"/>
                <w:b/>
                <w:bCs/>
                <w:sz w:val="24"/>
                <w:szCs w:val="24"/>
              </w:rPr>
              <w:t>Value</w:t>
            </w:r>
          </w:p>
        </w:tc>
      </w:tr>
      <w:tr w:rsidR="00CE3568" w14:paraId="3D50698D" w14:textId="77777777">
        <w:trPr>
          <w:trHeight w:val="453"/>
          <w:tblCellSpacing w:w="15" w:type="dxa"/>
        </w:trPr>
        <w:tc>
          <w:tcPr>
            <w:tcW w:w="1555" w:type="dxa"/>
            <w:vAlign w:val="center"/>
          </w:tcPr>
          <w:p w14:paraId="370BCC92" w14:textId="77777777" w:rsidR="00CE3568" w:rsidRDefault="00000000">
            <w:pPr>
              <w:pStyle w:val="BodyText0"/>
              <w:ind w:left="1440"/>
              <w:rPr>
                <w:rFonts w:ascii="Maiandra GD" w:hAnsi="Maiandra GD" w:cstheme="minorHAnsi"/>
                <w:sz w:val="24"/>
                <w:szCs w:val="24"/>
              </w:rPr>
            </w:pPr>
            <w:r>
              <w:rPr>
                <w:rFonts w:ascii="Maiandra GD" w:hAnsi="Maiandra GD" w:cstheme="minorHAnsi"/>
                <w:sz w:val="24"/>
                <w:szCs w:val="24"/>
              </w:rPr>
              <w:t>pincode</w:t>
            </w:r>
          </w:p>
        </w:tc>
        <w:tc>
          <w:tcPr>
            <w:tcW w:w="0" w:type="auto"/>
            <w:vAlign w:val="center"/>
          </w:tcPr>
          <w:p w14:paraId="5AB3C319" w14:textId="77777777" w:rsidR="00CE3568" w:rsidRDefault="00000000">
            <w:pPr>
              <w:pStyle w:val="BodyText0"/>
              <w:ind w:left="1440"/>
              <w:jc w:val="center"/>
              <w:rPr>
                <w:rFonts w:ascii="Maiandra GD" w:hAnsi="Maiandra GD" w:cstheme="minorHAnsi"/>
                <w:sz w:val="24"/>
                <w:szCs w:val="24"/>
              </w:rPr>
            </w:pPr>
            <w:r>
              <w:rPr>
                <w:rFonts w:ascii="Maiandra GD" w:hAnsi="Maiandra GD" w:cstheme="minorHAnsi"/>
                <w:sz w:val="24"/>
                <w:szCs w:val="24"/>
              </w:rPr>
              <w:t>570001</w:t>
            </w:r>
          </w:p>
        </w:tc>
      </w:tr>
      <w:tr w:rsidR="00CE3568" w14:paraId="175D29FA" w14:textId="77777777">
        <w:trPr>
          <w:trHeight w:val="453"/>
          <w:tblCellSpacing w:w="15" w:type="dxa"/>
        </w:trPr>
        <w:tc>
          <w:tcPr>
            <w:tcW w:w="1555" w:type="dxa"/>
            <w:vAlign w:val="center"/>
          </w:tcPr>
          <w:p w14:paraId="50EE2D66" w14:textId="77777777" w:rsidR="00CE3568" w:rsidRDefault="00000000">
            <w:pPr>
              <w:pStyle w:val="BodyText0"/>
              <w:ind w:left="1440"/>
              <w:rPr>
                <w:rFonts w:ascii="Maiandra GD" w:hAnsi="Maiandra GD" w:cstheme="minorHAnsi"/>
                <w:sz w:val="24"/>
                <w:szCs w:val="24"/>
              </w:rPr>
            </w:pPr>
            <w:r>
              <w:rPr>
                <w:rFonts w:ascii="Maiandra GD" w:hAnsi="Maiandra GD" w:cstheme="minorHAnsi"/>
                <w:sz w:val="24"/>
                <w:szCs w:val="24"/>
              </w:rPr>
              <w:t>office-type</w:t>
            </w:r>
          </w:p>
        </w:tc>
        <w:tc>
          <w:tcPr>
            <w:tcW w:w="0" w:type="auto"/>
            <w:vAlign w:val="center"/>
          </w:tcPr>
          <w:p w14:paraId="5C508077" w14:textId="77777777" w:rsidR="00CE3568" w:rsidRDefault="00000000">
            <w:pPr>
              <w:pStyle w:val="BodyText0"/>
              <w:ind w:left="1440"/>
              <w:jc w:val="center"/>
              <w:rPr>
                <w:rFonts w:ascii="Maiandra GD" w:hAnsi="Maiandra GD" w:cstheme="minorHAnsi"/>
                <w:sz w:val="24"/>
                <w:szCs w:val="24"/>
              </w:rPr>
            </w:pPr>
            <w:r>
              <w:rPr>
                <w:rFonts w:ascii="Maiandra GD" w:hAnsi="Maiandra GD" w:cstheme="minorHAnsi"/>
                <w:sz w:val="24"/>
                <w:szCs w:val="24"/>
              </w:rPr>
              <w:t>post</w:t>
            </w:r>
          </w:p>
        </w:tc>
      </w:tr>
    </w:tbl>
    <w:p w14:paraId="6C202001" w14:textId="77777777" w:rsidR="00CE3568" w:rsidRDefault="00CE3568">
      <w:pPr>
        <w:pStyle w:val="BodyText0"/>
        <w:ind w:left="1440"/>
        <w:jc w:val="center"/>
        <w:rPr>
          <w:rFonts w:ascii="Maiandra GD" w:hAnsi="Maiandra GD" w:cstheme="minorHAnsi"/>
          <w:b/>
          <w:sz w:val="24"/>
          <w:szCs w:val="24"/>
        </w:rPr>
      </w:pPr>
    </w:p>
    <w:p w14:paraId="2778AB72" w14:textId="77777777" w:rsidR="00CE3568" w:rsidRDefault="00000000">
      <w:pPr>
        <w:pStyle w:val="BodyText0"/>
        <w:ind w:left="1440"/>
        <w:jc w:val="both"/>
        <w:rPr>
          <w:rFonts w:ascii="Maiandra GD" w:hAnsi="Maiandra GD" w:cstheme="minorHAnsi"/>
          <w:b/>
          <w:sz w:val="24"/>
          <w:szCs w:val="24"/>
        </w:rPr>
      </w:pPr>
      <w:r>
        <w:rPr>
          <w:rFonts w:ascii="Maiandra GD" w:hAnsi="Maiandra GD" w:cstheme="minorHAnsi"/>
          <w:b/>
          <w:sz w:val="24"/>
          <w:szCs w:val="24"/>
        </w:rPr>
        <w:t>Sample Output:</w:t>
      </w:r>
    </w:p>
    <w:p w14:paraId="5B55E93D"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lastRenderedPageBreak/>
        <w:t>[</w:t>
      </w:r>
    </w:p>
    <w:p w14:paraId="09E1A52D"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w:t>
      </w:r>
    </w:p>
    <w:p w14:paraId="308A64EC"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"pincode": 570001,</w:t>
      </w:r>
    </w:p>
    <w:p w14:paraId="484E86B4"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"office_name": "Krishna Rajendra Circle S.O",</w:t>
      </w:r>
    </w:p>
    <w:p w14:paraId="0792807C"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"office_id": "21661267",</w:t>
      </w:r>
    </w:p>
    <w:p w14:paraId="1A57C767"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"office_type_code": "SPO",</w:t>
      </w:r>
    </w:p>
    <w:p w14:paraId="3489704B"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"state_name": "Karnataka",</w:t>
      </w:r>
    </w:p>
    <w:p w14:paraId="17A5B7BA"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"delivery_office_flag": false,</w:t>
      </w:r>
    </w:p>
    <w:p w14:paraId="4B86232D"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"city_name": "MYSURU",</w:t>
      </w:r>
    </w:p>
    <w:p w14:paraId="74004F8F"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"taluk_name": "Mysuru",</w:t>
      </w:r>
    </w:p>
    <w:p w14:paraId="4AF91576"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"village_name": "Choose an option",</w:t>
      </w:r>
    </w:p>
    <w:p w14:paraId="50B93B17"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"is_rolled_out": true</w:t>
      </w:r>
    </w:p>
    <w:p w14:paraId="6D1CB86B" w14:textId="77777777" w:rsidR="00CE3568" w:rsidRDefault="00000000">
      <w:pPr>
        <w:pStyle w:val="NoSpacing"/>
        <w:tabs>
          <w:tab w:val="left" w:pos="2328"/>
        </w:tabs>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w:t>
      </w:r>
      <w:r>
        <w:rPr>
          <w:rFonts w:ascii="Maiandra GD" w:eastAsia="Times New Roman" w:hAnsi="Maiandra GD" w:cstheme="minorHAnsi"/>
          <w:sz w:val="24"/>
          <w:szCs w:val="24"/>
        </w:rPr>
        <w:tab/>
      </w:r>
    </w:p>
    <w:p w14:paraId="01DBE3A0"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w:t>
      </w:r>
    </w:p>
    <w:p w14:paraId="6BB82340"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"pincode": 570001,</w:t>
      </w:r>
    </w:p>
    <w:p w14:paraId="122D3BF3"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"office_name": "Mandimohalla S.O",</w:t>
      </w:r>
    </w:p>
    <w:p w14:paraId="6C61A0D5"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"office_id": "21661273",</w:t>
      </w:r>
    </w:p>
    <w:p w14:paraId="7863F71F"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"office_type_code": "SPO",</w:t>
      </w:r>
    </w:p>
    <w:p w14:paraId="2E0C6842"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"state_name": "Karnataka",</w:t>
      </w:r>
    </w:p>
    <w:p w14:paraId="2D087987"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"delivery_office_flag": false,</w:t>
      </w:r>
    </w:p>
    <w:p w14:paraId="392B09CF"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"city_name": "MYSURU",</w:t>
      </w:r>
    </w:p>
    <w:p w14:paraId="432414E7"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"taluk_name": "Mysuru",</w:t>
      </w:r>
    </w:p>
    <w:p w14:paraId="5A42BF6D"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"village_name": "MAISURU",</w:t>
      </w:r>
    </w:p>
    <w:p w14:paraId="4DB6ACD0"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"is_rolled_out": true</w:t>
      </w:r>
    </w:p>
    <w:p w14:paraId="741076D5"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w:t>
      </w:r>
    </w:p>
    <w:p w14:paraId="36ABD053"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w:t>
      </w:r>
    </w:p>
    <w:p w14:paraId="7863DF3C"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"pincode": 570001,</w:t>
      </w:r>
    </w:p>
    <w:p w14:paraId="2A77EDE5"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"office_name": "Mysuru H.O",</w:t>
      </w:r>
    </w:p>
    <w:p w14:paraId="55EE2FA6"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"office_id": "21360043",</w:t>
      </w:r>
    </w:p>
    <w:p w14:paraId="2DA6DBC2"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"office_type_code": "HPO",</w:t>
      </w:r>
    </w:p>
    <w:p w14:paraId="75495CE4"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"state_name": "Karnataka",</w:t>
      </w:r>
    </w:p>
    <w:p w14:paraId="1A7D989B"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"delivery_office_flag": true,</w:t>
      </w:r>
    </w:p>
    <w:p w14:paraId="5F543CDC"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"city_name": "MYSURU",</w:t>
      </w:r>
    </w:p>
    <w:p w14:paraId="3DAFB9DC"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"taluk_name": "Mysuru",</w:t>
      </w:r>
    </w:p>
    <w:p w14:paraId="197A0304"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"village_name": "Choose an option",</w:t>
      </w:r>
    </w:p>
    <w:p w14:paraId="78D27EFA"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"is_rolled_out": true</w:t>
      </w:r>
    </w:p>
    <w:p w14:paraId="3E5E2472"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w:t>
      </w:r>
    </w:p>
    <w:p w14:paraId="3CA90B59" w14:textId="77777777" w:rsidR="00CE3568" w:rsidRDefault="00000000">
      <w:pPr>
        <w:pStyle w:val="NoSpacing"/>
        <w:spacing w:line="276" w:lineRule="auto"/>
        <w:ind w:left="2880"/>
        <w:rPr>
          <w:rFonts w:ascii="Maiandra GD" w:eastAsia="Times New Roman" w:hAnsi="Maiandra GD" w:cstheme="minorHAnsi"/>
          <w:sz w:val="24"/>
          <w:szCs w:val="24"/>
        </w:rPr>
      </w:pPr>
      <w:r>
        <w:rPr>
          <w:rFonts w:ascii="Maiandra GD" w:eastAsia="Times New Roman" w:hAnsi="Maiandra GD" w:cstheme="minorHAnsi"/>
          <w:sz w:val="24"/>
          <w:szCs w:val="24"/>
        </w:rPr>
        <w:t xml:space="preserve">    ]</w:t>
      </w:r>
    </w:p>
    <w:p w14:paraId="3C251852" w14:textId="77777777" w:rsidR="00CE3568" w:rsidRDefault="00000000">
      <w:pPr>
        <w:pStyle w:val="NoSpacing"/>
        <w:numPr>
          <w:ilvl w:val="0"/>
          <w:numId w:val="9"/>
        </w:numPr>
        <w:spacing w:line="276" w:lineRule="auto"/>
        <w:rPr>
          <w:rFonts w:ascii="Maiandra GD" w:eastAsia="Times New Roman" w:hAnsi="Maiandra GD" w:cstheme="minorHAnsi"/>
          <w:sz w:val="24"/>
          <w:szCs w:val="24"/>
        </w:rPr>
      </w:pPr>
      <w:r>
        <w:rPr>
          <w:rFonts w:ascii="Maiandra GD" w:eastAsia="Times New Roman" w:hAnsi="Maiandra GD" w:cstheme="minorHAnsi"/>
          <w:sz w:val="24"/>
          <w:szCs w:val="24"/>
        </w:rPr>
        <w:t>Validations:</w:t>
      </w:r>
    </w:p>
    <w:p w14:paraId="7622C419" w14:textId="77777777" w:rsidR="00CE3568" w:rsidRDefault="00CE3568">
      <w:pPr>
        <w:pStyle w:val="NoSpacing"/>
        <w:spacing w:line="276" w:lineRule="auto"/>
        <w:ind w:left="720"/>
        <w:rPr>
          <w:rFonts w:ascii="Maiandra GD" w:eastAsia="Times New Roman" w:hAnsi="Maiandra GD" w:cstheme="minorHAnsi"/>
          <w:sz w:val="24"/>
          <w:szCs w:val="24"/>
        </w:rPr>
      </w:pPr>
    </w:p>
    <w:p w14:paraId="2EC9E9C5" w14:textId="77777777" w:rsidR="00CE3568" w:rsidRDefault="00000000">
      <w:pPr>
        <w:pStyle w:val="NoSpacing"/>
        <w:numPr>
          <w:ilvl w:val="0"/>
          <w:numId w:val="10"/>
        </w:numPr>
        <w:spacing w:line="276" w:lineRule="auto"/>
        <w:rPr>
          <w:rFonts w:ascii="Maiandra GD" w:hAnsi="Maiandra GD" w:cstheme="minorHAnsi"/>
          <w:sz w:val="24"/>
          <w:szCs w:val="24"/>
        </w:rPr>
      </w:pPr>
      <w:r>
        <w:rPr>
          <w:rFonts w:ascii="Maiandra GD" w:eastAsia="Times New Roman" w:hAnsi="Maiandra GD" w:cstheme="minorHAnsi"/>
          <w:sz w:val="24"/>
          <w:szCs w:val="24"/>
        </w:rPr>
        <w:t>Pincode entered should be a valid number of 6 digit length and is a required field.</w:t>
      </w:r>
    </w:p>
    <w:p w14:paraId="1319F99E" w14:textId="77777777" w:rsidR="00CE3568" w:rsidRDefault="00000000">
      <w:pPr>
        <w:pStyle w:val="NoSpacing"/>
        <w:numPr>
          <w:ilvl w:val="0"/>
          <w:numId w:val="10"/>
        </w:numPr>
        <w:spacing w:line="276" w:lineRule="auto"/>
        <w:jc w:val="both"/>
        <w:rPr>
          <w:rFonts w:ascii="Maiandra GD" w:hAnsi="Maiandra GD" w:cstheme="minorHAnsi"/>
          <w:sz w:val="24"/>
          <w:szCs w:val="24"/>
        </w:rPr>
      </w:pPr>
      <w:r>
        <w:rPr>
          <w:rFonts w:ascii="Maiandra GD" w:eastAsia="Times New Roman" w:hAnsi="Maiandra GD" w:cstheme="minorHAnsi"/>
          <w:sz w:val="24"/>
          <w:szCs w:val="24"/>
        </w:rPr>
        <w:lastRenderedPageBreak/>
        <w:t>Office-type is post and is a required field.</w:t>
      </w:r>
    </w:p>
    <w:p w14:paraId="6689EE13" w14:textId="77777777" w:rsidR="00CE3568" w:rsidRDefault="00000000">
      <w:pPr>
        <w:pStyle w:val="NoSpacing"/>
        <w:numPr>
          <w:ilvl w:val="0"/>
          <w:numId w:val="9"/>
        </w:numPr>
        <w:spacing w:line="276" w:lineRule="auto"/>
        <w:rPr>
          <w:rFonts w:ascii="Maiandra GD" w:eastAsia="Times New Roman" w:hAnsi="Maiandra GD" w:cstheme="minorHAnsi"/>
          <w:sz w:val="24"/>
          <w:szCs w:val="24"/>
        </w:rPr>
      </w:pPr>
      <w:r>
        <w:rPr>
          <w:rFonts w:ascii="Maiandra GD" w:eastAsia="Times New Roman" w:hAnsi="Maiandra GD" w:cstheme="minorHAnsi"/>
          <w:sz w:val="24"/>
          <w:szCs w:val="24"/>
        </w:rPr>
        <w:t>Each office will be represented by a unique Office ID, which can be used to specify the pickup/dropff office in the booking data. It can be fetched from Pincode API. Follow the below conditions,</w:t>
      </w:r>
    </w:p>
    <w:p w14:paraId="547F3A46" w14:textId="77777777" w:rsidR="00CE3568" w:rsidRDefault="00CE3568">
      <w:pPr>
        <w:pStyle w:val="NoSpacing"/>
        <w:jc w:val="both"/>
        <w:rPr>
          <w:rFonts w:ascii="Maiandra GD" w:hAnsi="Maiandra GD" w:cstheme="minorHAnsi"/>
          <w:sz w:val="24"/>
          <w:szCs w:val="24"/>
        </w:rPr>
      </w:pPr>
    </w:p>
    <w:p w14:paraId="2FEB746F" w14:textId="77777777" w:rsidR="00CE3568" w:rsidRDefault="00000000">
      <w:pPr>
        <w:pStyle w:val="NoSpacing"/>
        <w:ind w:left="720" w:firstLine="720"/>
        <w:jc w:val="both"/>
        <w:rPr>
          <w:rFonts w:ascii="Maiandra GD" w:hAnsi="Maiandra GD" w:cstheme="minorHAnsi"/>
          <w:sz w:val="24"/>
          <w:szCs w:val="24"/>
        </w:rPr>
      </w:pPr>
      <w:r>
        <w:rPr>
          <w:rFonts w:ascii="Maiandra GD" w:hAnsi="Maiandra GD" w:cstheme="minorHAnsi"/>
          <w:sz w:val="24"/>
          <w:szCs w:val="24"/>
        </w:rPr>
        <w:t>1. "delivery_office_flag": true</w:t>
      </w:r>
    </w:p>
    <w:p w14:paraId="76DE9A77" w14:textId="77777777" w:rsidR="00CE3568" w:rsidRDefault="00000000">
      <w:pPr>
        <w:pStyle w:val="NoSpacing"/>
        <w:spacing w:line="276" w:lineRule="auto"/>
        <w:ind w:left="720" w:firstLine="720"/>
        <w:jc w:val="both"/>
        <w:rPr>
          <w:rFonts w:ascii="Maiandra GD" w:hAnsi="Maiandra GD" w:cstheme="minorHAnsi"/>
          <w:sz w:val="24"/>
          <w:szCs w:val="24"/>
        </w:rPr>
      </w:pPr>
      <w:r>
        <w:rPr>
          <w:rFonts w:ascii="Maiandra GD" w:hAnsi="Maiandra GD" w:cstheme="minorHAnsi"/>
          <w:sz w:val="24"/>
          <w:szCs w:val="24"/>
        </w:rPr>
        <w:t>2. "office_type_code" not in("BPO")</w:t>
      </w:r>
    </w:p>
    <w:p w14:paraId="54D8C6C2" w14:textId="77777777" w:rsidR="00CE3568" w:rsidRDefault="00CE3568">
      <w:pPr>
        <w:pStyle w:val="ListParagraph"/>
        <w:ind w:left="1440"/>
        <w:rPr>
          <w:rFonts w:ascii="Maiandra GD" w:hAnsi="Maiandra GD" w:cstheme="minorHAnsi"/>
          <w:szCs w:val="24"/>
        </w:rPr>
      </w:pPr>
    </w:p>
    <w:p w14:paraId="1B4DE050" w14:textId="77777777" w:rsidR="00CE3568" w:rsidRDefault="00CE3568">
      <w:pPr>
        <w:pStyle w:val="ListParagraph"/>
        <w:ind w:left="2160"/>
        <w:rPr>
          <w:rFonts w:ascii="Maiandra GD" w:hAnsi="Maiandra GD" w:cstheme="minorHAnsi"/>
          <w:szCs w:val="24"/>
        </w:rPr>
      </w:pPr>
    </w:p>
    <w:p w14:paraId="15A31CC1" w14:textId="77777777" w:rsidR="00CE3568" w:rsidRDefault="00000000">
      <w:pPr>
        <w:pStyle w:val="ListParagraph"/>
        <w:numPr>
          <w:ilvl w:val="1"/>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Tariff API</w:t>
      </w:r>
    </w:p>
    <w:p w14:paraId="2D92DABA" w14:textId="77777777" w:rsidR="00CE3568" w:rsidRDefault="00CE3568">
      <w:pPr>
        <w:pStyle w:val="ListParagraph"/>
        <w:ind w:left="792"/>
        <w:rPr>
          <w:rFonts w:ascii="Maiandra GD" w:hAnsi="Maiandra GD" w:cstheme="minorHAnsi"/>
          <w:color w:val="4F81BD" w:themeColor="accent1"/>
          <w:szCs w:val="24"/>
        </w:rPr>
      </w:pPr>
    </w:p>
    <w:p w14:paraId="75DDD767" w14:textId="77777777" w:rsidR="00CE3568" w:rsidRDefault="00000000">
      <w:pPr>
        <w:pStyle w:val="BodyText0"/>
        <w:numPr>
          <w:ilvl w:val="0"/>
          <w:numId w:val="11"/>
        </w:numPr>
        <w:jc w:val="both"/>
        <w:rPr>
          <w:rFonts w:ascii="Maiandra GD" w:hAnsi="Maiandra GD" w:cstheme="minorHAnsi"/>
          <w:sz w:val="24"/>
          <w:szCs w:val="24"/>
        </w:rPr>
      </w:pPr>
      <w:r>
        <w:rPr>
          <w:rFonts w:ascii="Maiandra GD" w:hAnsi="Maiandra GD" w:cstheme="minorHAnsi"/>
          <w:sz w:val="24"/>
          <w:szCs w:val="24"/>
        </w:rPr>
        <w:t>Tariff API for Speed Post and Business Parcel.</w:t>
      </w:r>
    </w:p>
    <w:p w14:paraId="5A9D6F58" w14:textId="77777777" w:rsidR="00CE3568" w:rsidRDefault="00000000">
      <w:pPr>
        <w:pStyle w:val="BodyText0"/>
        <w:numPr>
          <w:ilvl w:val="0"/>
          <w:numId w:val="11"/>
        </w:numPr>
        <w:jc w:val="both"/>
        <w:rPr>
          <w:rFonts w:ascii="Maiandra GD" w:hAnsi="Maiandra GD" w:cstheme="minorHAnsi"/>
          <w:sz w:val="24"/>
          <w:szCs w:val="24"/>
        </w:rPr>
      </w:pPr>
      <w:r>
        <w:rPr>
          <w:rFonts w:ascii="Maiandra GD" w:hAnsi="Maiandra GD" w:cstheme="minorHAnsi"/>
          <w:sz w:val="24"/>
          <w:szCs w:val="24"/>
        </w:rPr>
        <w:t xml:space="preserve"> This API Provides the Base Tariff and Tax based on the Chargeable weight, distance for Domestic Mail services.</w:t>
      </w:r>
    </w:p>
    <w:p w14:paraId="64C57695" w14:textId="77777777" w:rsidR="00CE3568" w:rsidRDefault="00CE3568">
      <w:pPr>
        <w:pStyle w:val="BodyText0"/>
        <w:ind w:left="1440"/>
        <w:jc w:val="both"/>
        <w:rPr>
          <w:rFonts w:ascii="Maiandra GD" w:hAnsi="Maiandra GD" w:cstheme="minorHAnsi"/>
          <w:sz w:val="24"/>
          <w:szCs w:val="24"/>
        </w:rPr>
      </w:pPr>
    </w:p>
    <w:p w14:paraId="06631663" w14:textId="77777777" w:rsidR="00CE3568" w:rsidRDefault="00000000">
      <w:pPr>
        <w:pStyle w:val="ListParagraph"/>
        <w:numPr>
          <w:ilvl w:val="2"/>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Speed Post Tariff API</w:t>
      </w:r>
    </w:p>
    <w:p w14:paraId="225E88CB" w14:textId="77777777" w:rsidR="00CE3568" w:rsidRDefault="00CE3568">
      <w:pPr>
        <w:pStyle w:val="ListParagraph"/>
        <w:ind w:left="1224"/>
        <w:rPr>
          <w:rFonts w:ascii="Maiandra GD" w:hAnsi="Maiandra GD" w:cstheme="minorHAnsi"/>
          <w:color w:val="4F81BD" w:themeColor="accent1"/>
          <w:szCs w:val="24"/>
        </w:rPr>
      </w:pPr>
    </w:p>
    <w:p w14:paraId="1FB28966" w14:textId="77777777" w:rsidR="00CE3568" w:rsidRDefault="00000000">
      <w:pPr>
        <w:pStyle w:val="ListParagraph"/>
        <w:numPr>
          <w:ilvl w:val="0"/>
          <w:numId w:val="12"/>
        </w:numPr>
        <w:rPr>
          <w:rFonts w:ascii="Maiandra GD" w:hAnsi="Maiandra GD" w:cstheme="minorHAnsi"/>
          <w:szCs w:val="24"/>
        </w:rPr>
      </w:pPr>
      <w:r>
        <w:rPr>
          <w:rFonts w:ascii="Maiandra GD" w:hAnsi="Maiandra GD" w:cstheme="minorHAnsi"/>
          <w:szCs w:val="24"/>
        </w:rPr>
        <w:t>Provides tariff calculation for Speed Post articles, including insurance (INS) and Proof of Delivery (POD).</w:t>
      </w:r>
    </w:p>
    <w:p w14:paraId="1F4DC3A1" w14:textId="77777777" w:rsidR="00CE3568" w:rsidRDefault="00000000">
      <w:pPr>
        <w:pStyle w:val="ListParagraph"/>
        <w:numPr>
          <w:ilvl w:val="0"/>
          <w:numId w:val="12"/>
        </w:numPr>
        <w:rPr>
          <w:rFonts w:ascii="Maiandra GD" w:hAnsi="Maiandra GD" w:cstheme="minorHAnsi"/>
          <w:szCs w:val="24"/>
        </w:rPr>
      </w:pPr>
      <w:r>
        <w:rPr>
          <w:rFonts w:ascii="Maiandra GD" w:hAnsi="Maiandra GD" w:cstheme="minorHAnsi"/>
          <w:szCs w:val="24"/>
        </w:rPr>
        <w:t>Method: GET</w:t>
      </w:r>
    </w:p>
    <w:p w14:paraId="0556CC76" w14:textId="77777777" w:rsidR="00CE3568" w:rsidRDefault="00000000">
      <w:pPr>
        <w:pStyle w:val="ListParagraph"/>
        <w:numPr>
          <w:ilvl w:val="0"/>
          <w:numId w:val="13"/>
        </w:numPr>
        <w:rPr>
          <w:rFonts w:ascii="Maiandra GD" w:hAnsi="Maiandra GD" w:cstheme="minorHAnsi"/>
          <w:color w:val="0070C0"/>
          <w:szCs w:val="24"/>
          <w:u w:val="single"/>
        </w:rPr>
      </w:pPr>
      <w:r>
        <w:rPr>
          <w:rFonts w:ascii="Maiandra GD" w:hAnsi="Maiandra GD" w:cstheme="minorHAnsi"/>
          <w:szCs w:val="24"/>
        </w:rPr>
        <w:t>APIUrl:</w:t>
      </w:r>
    </w:p>
    <w:p w14:paraId="6DEE7D97" w14:textId="77777777" w:rsidR="00CE3568" w:rsidRDefault="00000000">
      <w:pPr>
        <w:pStyle w:val="ListParagraph"/>
        <w:ind w:left="2160"/>
        <w:rPr>
          <w:rFonts w:ascii="Maiandra GD" w:hAnsi="Maiandra GD" w:cstheme="minorHAnsi"/>
          <w:color w:val="0070C0"/>
          <w:szCs w:val="24"/>
          <w:u w:val="single"/>
        </w:rPr>
      </w:pPr>
      <w:r>
        <w:rPr>
          <w:rFonts w:ascii="Maiandra GD" w:hAnsi="Maiandra GD" w:cstheme="minorHAnsi"/>
          <w:color w:val="0070C0"/>
          <w:szCs w:val="24"/>
          <w:u w:val="single"/>
        </w:rPr>
        <w:t>https://test.cept.gov.in/beextcustomer/v1/speed-post/tariffs?product-code=SP&amp;weight=250&amp;source-pincode=400001&amp;destination-pincode=110001&amp;length=30&amp;width=21&amp;height=0.5&amp;INS=1000&amp;POD=YES</w:t>
      </w:r>
    </w:p>
    <w:p w14:paraId="715508EE" w14:textId="77777777" w:rsidR="00CE3568" w:rsidRDefault="00CE3568">
      <w:pPr>
        <w:pStyle w:val="ListParagraph"/>
        <w:ind w:left="2160"/>
        <w:rPr>
          <w:rFonts w:ascii="Maiandra GD" w:hAnsi="Maiandra GD" w:cstheme="minorHAnsi"/>
          <w:color w:val="0070C0"/>
          <w:szCs w:val="24"/>
          <w:u w:val="single"/>
        </w:rPr>
      </w:pPr>
    </w:p>
    <w:p w14:paraId="6644950F" w14:textId="77777777" w:rsidR="00CE3568" w:rsidRDefault="00000000">
      <w:pPr>
        <w:pStyle w:val="ListParagraph"/>
        <w:numPr>
          <w:ilvl w:val="0"/>
          <w:numId w:val="13"/>
        </w:numPr>
        <w:rPr>
          <w:rFonts w:ascii="Maiandra GD" w:hAnsi="Maiandra GD" w:cstheme="minorHAnsi"/>
          <w:color w:val="0070C0"/>
          <w:szCs w:val="24"/>
          <w:u w:val="single"/>
        </w:rPr>
      </w:pPr>
      <w:r>
        <w:rPr>
          <w:rFonts w:ascii="Maiandra GD" w:hAnsi="Maiandra GD" w:cstheme="minorHAnsi"/>
          <w:b/>
          <w:bCs/>
          <w:szCs w:val="24"/>
        </w:rPr>
        <w:t>Authorization: Bearer token</w:t>
      </w:r>
    </w:p>
    <w:p w14:paraId="7017515D" w14:textId="77777777" w:rsidR="00CE3568" w:rsidRDefault="00CE3568">
      <w:pPr>
        <w:pStyle w:val="ListParagraph"/>
        <w:ind w:left="2160"/>
        <w:rPr>
          <w:rFonts w:ascii="Maiandra GD" w:hAnsi="Maiandra GD" w:cstheme="minorHAnsi"/>
          <w:color w:val="0070C0"/>
          <w:szCs w:val="24"/>
          <w:u w:val="single"/>
        </w:rPr>
      </w:pPr>
    </w:p>
    <w:p w14:paraId="499952B9" w14:textId="77777777" w:rsidR="00CE3568" w:rsidRDefault="00000000">
      <w:pPr>
        <w:pStyle w:val="ListParagraph"/>
        <w:numPr>
          <w:ilvl w:val="0"/>
          <w:numId w:val="13"/>
        </w:numPr>
        <w:jc w:val="both"/>
        <w:rPr>
          <w:rFonts w:ascii="Maiandra GD" w:hAnsi="Maiandra GD" w:cstheme="minorHAnsi"/>
          <w:b/>
          <w:szCs w:val="24"/>
        </w:rPr>
      </w:pPr>
      <w:r>
        <w:rPr>
          <w:rFonts w:ascii="Maiandra GD" w:hAnsi="Maiandra GD" w:cstheme="minorHAnsi"/>
          <w:b/>
          <w:szCs w:val="24"/>
        </w:rPr>
        <w:t xml:space="preserve"> Sample Input and Output:</w:t>
      </w:r>
    </w:p>
    <w:p w14:paraId="1A075974" w14:textId="77777777" w:rsidR="00CE3568" w:rsidRDefault="00CE3568">
      <w:pPr>
        <w:pStyle w:val="ListParagraph"/>
        <w:ind w:left="2160"/>
        <w:rPr>
          <w:rFonts w:ascii="Maiandra GD" w:hAnsi="Maiandra GD" w:cstheme="minorHAnsi"/>
          <w:b/>
          <w:szCs w:val="24"/>
        </w:rPr>
      </w:pPr>
    </w:p>
    <w:p w14:paraId="26FF6D3E" w14:textId="77777777" w:rsidR="00CE3568" w:rsidRDefault="00000000">
      <w:pPr>
        <w:pStyle w:val="ListParagraph"/>
        <w:ind w:left="2160"/>
        <w:rPr>
          <w:rFonts w:ascii="Maiandra GD" w:hAnsi="Maiandra GD" w:cstheme="minorHAnsi"/>
          <w:szCs w:val="24"/>
        </w:rPr>
      </w:pPr>
      <w:r>
        <w:rPr>
          <w:rFonts w:ascii="Maiandra GD" w:hAnsi="Maiandra GD" w:cstheme="minorHAnsi"/>
          <w:b/>
          <w:szCs w:val="24"/>
        </w:rPr>
        <w:t>Sample Input:</w:t>
      </w:r>
    </w:p>
    <w:tbl>
      <w:tblPr>
        <w:tblpPr w:leftFromText="180" w:rightFromText="180" w:vertAnchor="text" w:horzAnchor="page" w:tblpX="3843" w:tblpY="327"/>
        <w:tblW w:w="5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1"/>
        <w:gridCol w:w="2835"/>
      </w:tblGrid>
      <w:tr w:rsidR="00CE3568" w14:paraId="601EB7C8" w14:textId="77777777">
        <w:tc>
          <w:tcPr>
            <w:tcW w:w="3131" w:type="dxa"/>
          </w:tcPr>
          <w:p w14:paraId="300E9C8C" w14:textId="77777777" w:rsidR="00CE3568" w:rsidRDefault="00000000">
            <w:pPr>
              <w:rPr>
                <w:rFonts w:ascii="Maiandra GD" w:hAnsi="Maiandra GD" w:cstheme="minorHAnsi"/>
                <w:szCs w:val="24"/>
              </w:rPr>
            </w:pPr>
            <w:r>
              <w:rPr>
                <w:rFonts w:ascii="Maiandra GD" w:hAnsi="Maiandra GD" w:cstheme="minorHAnsi"/>
                <w:szCs w:val="24"/>
              </w:rPr>
              <w:t>Parameter</w:t>
            </w:r>
          </w:p>
        </w:tc>
        <w:tc>
          <w:tcPr>
            <w:tcW w:w="2835" w:type="dxa"/>
          </w:tcPr>
          <w:p w14:paraId="3B98631A" w14:textId="77777777" w:rsidR="00CE3568" w:rsidRDefault="00000000">
            <w:pPr>
              <w:rPr>
                <w:rFonts w:ascii="Maiandra GD" w:hAnsi="Maiandra GD" w:cstheme="minorHAnsi"/>
                <w:szCs w:val="24"/>
              </w:rPr>
            </w:pPr>
            <w:r>
              <w:rPr>
                <w:rFonts w:ascii="Maiandra GD" w:hAnsi="Maiandra GD" w:cstheme="minorHAnsi"/>
                <w:szCs w:val="24"/>
              </w:rPr>
              <w:t>Value</w:t>
            </w:r>
          </w:p>
        </w:tc>
      </w:tr>
      <w:tr w:rsidR="00CE3568" w14:paraId="21511715" w14:textId="77777777">
        <w:tc>
          <w:tcPr>
            <w:tcW w:w="3131" w:type="dxa"/>
          </w:tcPr>
          <w:p w14:paraId="157D5D9C" w14:textId="77777777" w:rsidR="00CE3568" w:rsidRDefault="00000000">
            <w:pPr>
              <w:rPr>
                <w:rFonts w:ascii="Maiandra GD" w:hAnsi="Maiandra GD" w:cstheme="minorHAnsi"/>
                <w:szCs w:val="24"/>
              </w:rPr>
            </w:pPr>
            <w:r>
              <w:rPr>
                <w:rFonts w:ascii="Maiandra GD" w:hAnsi="Maiandra GD" w:cstheme="minorHAnsi"/>
                <w:szCs w:val="24"/>
              </w:rPr>
              <w:t>product-code</w:t>
            </w:r>
          </w:p>
        </w:tc>
        <w:tc>
          <w:tcPr>
            <w:tcW w:w="2835" w:type="dxa"/>
          </w:tcPr>
          <w:p w14:paraId="057CD702" w14:textId="77777777" w:rsidR="00CE3568" w:rsidRDefault="00000000">
            <w:pPr>
              <w:rPr>
                <w:rFonts w:ascii="Maiandra GD" w:hAnsi="Maiandra GD" w:cstheme="minorHAnsi"/>
                <w:szCs w:val="24"/>
              </w:rPr>
            </w:pPr>
            <w:r>
              <w:rPr>
                <w:rFonts w:ascii="Maiandra GD" w:hAnsi="Maiandra GD" w:cstheme="minorHAnsi"/>
                <w:szCs w:val="24"/>
              </w:rPr>
              <w:t>SP</w:t>
            </w:r>
          </w:p>
        </w:tc>
      </w:tr>
      <w:tr w:rsidR="00CE3568" w14:paraId="007A2878" w14:textId="77777777">
        <w:tc>
          <w:tcPr>
            <w:tcW w:w="3131" w:type="dxa"/>
          </w:tcPr>
          <w:p w14:paraId="3EEF52AD" w14:textId="77777777" w:rsidR="00CE3568" w:rsidRDefault="00000000">
            <w:pPr>
              <w:rPr>
                <w:rFonts w:ascii="Maiandra GD" w:hAnsi="Maiandra GD" w:cstheme="minorHAnsi"/>
                <w:szCs w:val="24"/>
              </w:rPr>
            </w:pPr>
            <w:r>
              <w:rPr>
                <w:rFonts w:ascii="Maiandra GD" w:hAnsi="Maiandra GD" w:cstheme="minorHAnsi"/>
                <w:szCs w:val="24"/>
              </w:rPr>
              <w:t>Weight</w:t>
            </w:r>
          </w:p>
        </w:tc>
        <w:tc>
          <w:tcPr>
            <w:tcW w:w="2835" w:type="dxa"/>
          </w:tcPr>
          <w:p w14:paraId="7E438CB6" w14:textId="77777777" w:rsidR="00CE3568" w:rsidRDefault="00000000">
            <w:pPr>
              <w:rPr>
                <w:rFonts w:ascii="Maiandra GD" w:hAnsi="Maiandra GD" w:cstheme="minorHAnsi"/>
                <w:szCs w:val="24"/>
              </w:rPr>
            </w:pPr>
            <w:r>
              <w:rPr>
                <w:rFonts w:ascii="Maiandra GD" w:hAnsi="Maiandra GD" w:cstheme="minorHAnsi"/>
                <w:szCs w:val="24"/>
              </w:rPr>
              <w:t>250</w:t>
            </w:r>
          </w:p>
        </w:tc>
      </w:tr>
      <w:tr w:rsidR="00CE3568" w14:paraId="61AE1D2E" w14:textId="77777777">
        <w:tc>
          <w:tcPr>
            <w:tcW w:w="3131" w:type="dxa"/>
          </w:tcPr>
          <w:p w14:paraId="696F2AEE" w14:textId="77777777" w:rsidR="00CE3568" w:rsidRDefault="00000000">
            <w:pPr>
              <w:rPr>
                <w:rFonts w:ascii="Maiandra GD" w:hAnsi="Maiandra GD" w:cstheme="minorHAnsi"/>
                <w:szCs w:val="24"/>
              </w:rPr>
            </w:pPr>
            <w:r>
              <w:rPr>
                <w:rFonts w:ascii="Maiandra GD" w:hAnsi="Maiandra GD" w:cstheme="minorHAnsi"/>
                <w:szCs w:val="24"/>
              </w:rPr>
              <w:t>source-pincode</w:t>
            </w:r>
          </w:p>
        </w:tc>
        <w:tc>
          <w:tcPr>
            <w:tcW w:w="2835" w:type="dxa"/>
          </w:tcPr>
          <w:p w14:paraId="68CED429" w14:textId="77777777" w:rsidR="00CE3568" w:rsidRDefault="00000000">
            <w:pPr>
              <w:rPr>
                <w:rFonts w:ascii="Maiandra GD" w:hAnsi="Maiandra GD" w:cstheme="minorHAnsi"/>
                <w:szCs w:val="24"/>
              </w:rPr>
            </w:pPr>
            <w:r>
              <w:rPr>
                <w:rFonts w:ascii="Maiandra GD" w:hAnsi="Maiandra GD" w:cstheme="minorHAnsi"/>
                <w:szCs w:val="24"/>
              </w:rPr>
              <w:t>400001</w:t>
            </w:r>
          </w:p>
        </w:tc>
      </w:tr>
      <w:tr w:rsidR="00CE3568" w14:paraId="4DE4C0FF" w14:textId="77777777">
        <w:tc>
          <w:tcPr>
            <w:tcW w:w="3131" w:type="dxa"/>
          </w:tcPr>
          <w:p w14:paraId="6FA26A50" w14:textId="77777777" w:rsidR="00CE3568" w:rsidRDefault="00000000">
            <w:pPr>
              <w:rPr>
                <w:rFonts w:ascii="Maiandra GD" w:hAnsi="Maiandra GD" w:cstheme="minorHAnsi"/>
                <w:szCs w:val="24"/>
              </w:rPr>
            </w:pPr>
            <w:r>
              <w:rPr>
                <w:rFonts w:ascii="Maiandra GD" w:hAnsi="Maiandra GD" w:cstheme="minorHAnsi"/>
                <w:szCs w:val="24"/>
              </w:rPr>
              <w:t>destination-pincode</w:t>
            </w:r>
          </w:p>
        </w:tc>
        <w:tc>
          <w:tcPr>
            <w:tcW w:w="2835" w:type="dxa"/>
          </w:tcPr>
          <w:p w14:paraId="44D581E3" w14:textId="77777777" w:rsidR="00CE3568" w:rsidRDefault="00000000">
            <w:pPr>
              <w:rPr>
                <w:rFonts w:ascii="Maiandra GD" w:hAnsi="Maiandra GD" w:cstheme="minorHAnsi"/>
                <w:szCs w:val="24"/>
              </w:rPr>
            </w:pPr>
            <w:r>
              <w:rPr>
                <w:rFonts w:ascii="Maiandra GD" w:hAnsi="Maiandra GD" w:cstheme="minorHAnsi"/>
                <w:szCs w:val="24"/>
              </w:rPr>
              <w:t>110001</w:t>
            </w:r>
          </w:p>
        </w:tc>
      </w:tr>
      <w:tr w:rsidR="00CE3568" w14:paraId="11EBA389" w14:textId="77777777">
        <w:tc>
          <w:tcPr>
            <w:tcW w:w="3131" w:type="dxa"/>
          </w:tcPr>
          <w:p w14:paraId="5BCCE72D" w14:textId="77777777" w:rsidR="00CE3568" w:rsidRDefault="00000000">
            <w:pPr>
              <w:rPr>
                <w:rFonts w:ascii="Maiandra GD" w:hAnsi="Maiandra GD" w:cstheme="minorHAnsi"/>
                <w:szCs w:val="24"/>
              </w:rPr>
            </w:pPr>
            <w:r>
              <w:rPr>
                <w:rFonts w:ascii="Maiandra GD" w:hAnsi="Maiandra GD" w:cstheme="minorHAnsi"/>
                <w:szCs w:val="24"/>
              </w:rPr>
              <w:lastRenderedPageBreak/>
              <w:t>Length</w:t>
            </w:r>
          </w:p>
        </w:tc>
        <w:tc>
          <w:tcPr>
            <w:tcW w:w="2835" w:type="dxa"/>
          </w:tcPr>
          <w:p w14:paraId="5ECDA2CE" w14:textId="77777777" w:rsidR="00CE3568" w:rsidRDefault="00000000">
            <w:pPr>
              <w:rPr>
                <w:rFonts w:ascii="Maiandra GD" w:hAnsi="Maiandra GD" w:cstheme="minorHAnsi"/>
                <w:szCs w:val="24"/>
              </w:rPr>
            </w:pPr>
            <w:r>
              <w:rPr>
                <w:rFonts w:ascii="Maiandra GD" w:hAnsi="Maiandra GD" w:cstheme="minorHAnsi"/>
                <w:szCs w:val="24"/>
              </w:rPr>
              <w:t>30</w:t>
            </w:r>
          </w:p>
        </w:tc>
      </w:tr>
      <w:tr w:rsidR="00CE3568" w14:paraId="2107BE9B" w14:textId="77777777">
        <w:tc>
          <w:tcPr>
            <w:tcW w:w="3131" w:type="dxa"/>
          </w:tcPr>
          <w:p w14:paraId="17ED8B6D" w14:textId="77777777" w:rsidR="00CE3568" w:rsidRDefault="00000000">
            <w:pPr>
              <w:rPr>
                <w:rFonts w:ascii="Maiandra GD" w:hAnsi="Maiandra GD" w:cstheme="minorHAnsi"/>
                <w:szCs w:val="24"/>
              </w:rPr>
            </w:pPr>
            <w:r>
              <w:rPr>
                <w:rFonts w:ascii="Maiandra GD" w:hAnsi="Maiandra GD" w:cstheme="minorHAnsi"/>
                <w:szCs w:val="24"/>
              </w:rPr>
              <w:t>Width</w:t>
            </w:r>
          </w:p>
        </w:tc>
        <w:tc>
          <w:tcPr>
            <w:tcW w:w="2835" w:type="dxa"/>
          </w:tcPr>
          <w:p w14:paraId="0F0A811C" w14:textId="77777777" w:rsidR="00CE3568" w:rsidRDefault="00000000">
            <w:pPr>
              <w:rPr>
                <w:rFonts w:ascii="Maiandra GD" w:hAnsi="Maiandra GD" w:cstheme="minorHAnsi"/>
                <w:szCs w:val="24"/>
              </w:rPr>
            </w:pPr>
            <w:r>
              <w:rPr>
                <w:rFonts w:ascii="Maiandra GD" w:hAnsi="Maiandra GD" w:cstheme="minorHAnsi"/>
                <w:szCs w:val="24"/>
              </w:rPr>
              <w:t>21</w:t>
            </w:r>
          </w:p>
        </w:tc>
      </w:tr>
      <w:tr w:rsidR="00CE3568" w14:paraId="101ECDE5" w14:textId="77777777">
        <w:tc>
          <w:tcPr>
            <w:tcW w:w="3131" w:type="dxa"/>
          </w:tcPr>
          <w:p w14:paraId="4127F2F6" w14:textId="77777777" w:rsidR="00CE3568" w:rsidRDefault="00000000">
            <w:pPr>
              <w:rPr>
                <w:rFonts w:ascii="Maiandra GD" w:hAnsi="Maiandra GD" w:cstheme="minorHAnsi"/>
                <w:szCs w:val="24"/>
              </w:rPr>
            </w:pPr>
            <w:r>
              <w:rPr>
                <w:rFonts w:ascii="Maiandra GD" w:hAnsi="Maiandra GD" w:cstheme="minorHAnsi"/>
                <w:szCs w:val="24"/>
              </w:rPr>
              <w:t>Height</w:t>
            </w:r>
          </w:p>
        </w:tc>
        <w:tc>
          <w:tcPr>
            <w:tcW w:w="2835" w:type="dxa"/>
          </w:tcPr>
          <w:p w14:paraId="34A0991D" w14:textId="77777777" w:rsidR="00CE3568" w:rsidRDefault="00000000">
            <w:pPr>
              <w:rPr>
                <w:rFonts w:ascii="Maiandra GD" w:hAnsi="Maiandra GD" w:cstheme="minorHAnsi"/>
                <w:szCs w:val="24"/>
              </w:rPr>
            </w:pPr>
            <w:r>
              <w:rPr>
                <w:rFonts w:ascii="Maiandra GD" w:hAnsi="Maiandra GD" w:cstheme="minorHAnsi"/>
                <w:szCs w:val="24"/>
              </w:rPr>
              <w:t>0.5</w:t>
            </w:r>
          </w:p>
        </w:tc>
      </w:tr>
      <w:tr w:rsidR="00CE3568" w14:paraId="2599621E" w14:textId="77777777">
        <w:tc>
          <w:tcPr>
            <w:tcW w:w="3131" w:type="dxa"/>
          </w:tcPr>
          <w:p w14:paraId="08CD944D" w14:textId="77777777" w:rsidR="00CE3568" w:rsidRDefault="00000000">
            <w:pPr>
              <w:rPr>
                <w:rFonts w:ascii="Maiandra GD" w:hAnsi="Maiandra GD" w:cstheme="minorHAnsi"/>
                <w:szCs w:val="24"/>
              </w:rPr>
            </w:pPr>
            <w:r>
              <w:rPr>
                <w:rFonts w:ascii="Maiandra GD" w:hAnsi="Maiandra GD" w:cstheme="minorHAnsi"/>
                <w:szCs w:val="24"/>
              </w:rPr>
              <w:t>INS</w:t>
            </w:r>
          </w:p>
        </w:tc>
        <w:tc>
          <w:tcPr>
            <w:tcW w:w="2835" w:type="dxa"/>
          </w:tcPr>
          <w:p w14:paraId="51BEF3BC" w14:textId="77777777" w:rsidR="00CE3568" w:rsidRDefault="00000000">
            <w:pPr>
              <w:rPr>
                <w:rFonts w:ascii="Maiandra GD" w:hAnsi="Maiandra GD" w:cstheme="minorHAnsi"/>
                <w:szCs w:val="24"/>
              </w:rPr>
            </w:pPr>
            <w:r>
              <w:rPr>
                <w:rFonts w:ascii="Maiandra GD" w:hAnsi="Maiandra GD" w:cstheme="minorHAnsi"/>
                <w:szCs w:val="24"/>
              </w:rPr>
              <w:t>1000</w:t>
            </w:r>
          </w:p>
        </w:tc>
      </w:tr>
      <w:tr w:rsidR="00CE3568" w14:paraId="29BFCE0F" w14:textId="77777777">
        <w:tc>
          <w:tcPr>
            <w:tcW w:w="3131" w:type="dxa"/>
          </w:tcPr>
          <w:p w14:paraId="0855E52E" w14:textId="77777777" w:rsidR="00CE3568" w:rsidRDefault="00000000">
            <w:pPr>
              <w:rPr>
                <w:rFonts w:ascii="Maiandra GD" w:hAnsi="Maiandra GD" w:cstheme="minorHAnsi"/>
                <w:szCs w:val="24"/>
              </w:rPr>
            </w:pPr>
            <w:r>
              <w:rPr>
                <w:rFonts w:ascii="Maiandra GD" w:hAnsi="Maiandra GD" w:cstheme="minorHAnsi"/>
                <w:szCs w:val="24"/>
              </w:rPr>
              <w:t>POD</w:t>
            </w:r>
          </w:p>
        </w:tc>
        <w:tc>
          <w:tcPr>
            <w:tcW w:w="2835" w:type="dxa"/>
          </w:tcPr>
          <w:p w14:paraId="6245C5BD" w14:textId="77777777" w:rsidR="00CE3568" w:rsidRDefault="00000000">
            <w:pPr>
              <w:rPr>
                <w:rFonts w:ascii="Maiandra GD" w:hAnsi="Maiandra GD" w:cstheme="minorHAnsi"/>
                <w:szCs w:val="24"/>
              </w:rPr>
            </w:pPr>
            <w:r>
              <w:rPr>
                <w:rFonts w:ascii="Maiandra GD" w:hAnsi="Maiandra GD" w:cstheme="minorHAnsi"/>
                <w:szCs w:val="24"/>
              </w:rPr>
              <w:t>YES</w:t>
            </w:r>
          </w:p>
        </w:tc>
      </w:tr>
    </w:tbl>
    <w:p w14:paraId="3E50EC97" w14:textId="77777777" w:rsidR="00CE3568" w:rsidRDefault="00CE3568">
      <w:pPr>
        <w:pStyle w:val="BodyText0"/>
        <w:jc w:val="both"/>
        <w:rPr>
          <w:rFonts w:ascii="Maiandra GD" w:hAnsi="Maiandra GD" w:cstheme="minorHAnsi"/>
          <w:b/>
          <w:sz w:val="24"/>
          <w:szCs w:val="24"/>
        </w:rPr>
      </w:pPr>
    </w:p>
    <w:p w14:paraId="41914036" w14:textId="77777777" w:rsidR="00CE3568" w:rsidRDefault="00CE3568">
      <w:pPr>
        <w:pStyle w:val="BodyText0"/>
        <w:ind w:left="1800"/>
        <w:jc w:val="both"/>
        <w:rPr>
          <w:rFonts w:ascii="Maiandra GD" w:hAnsi="Maiandra GD" w:cstheme="minorHAnsi"/>
          <w:b/>
          <w:sz w:val="24"/>
          <w:szCs w:val="24"/>
        </w:rPr>
      </w:pPr>
    </w:p>
    <w:p w14:paraId="7C592BE8" w14:textId="77777777" w:rsidR="00CE3568" w:rsidRDefault="00000000">
      <w:pPr>
        <w:pStyle w:val="BodyText0"/>
        <w:ind w:left="1800" w:firstLine="360"/>
        <w:jc w:val="both"/>
        <w:rPr>
          <w:rFonts w:ascii="Maiandra GD" w:hAnsi="Maiandra GD" w:cstheme="minorHAnsi"/>
          <w:b/>
          <w:sz w:val="24"/>
          <w:szCs w:val="24"/>
        </w:rPr>
      </w:pPr>
      <w:r>
        <w:rPr>
          <w:rFonts w:ascii="Maiandra GD" w:hAnsi="Maiandra GD" w:cstheme="minorHAnsi"/>
          <w:b/>
          <w:sz w:val="24"/>
          <w:szCs w:val="24"/>
        </w:rPr>
        <w:t>Sample Output:</w:t>
      </w:r>
    </w:p>
    <w:p w14:paraId="03F670C0"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205026D5"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"success"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true</w:t>
      </w:r>
      <w:r>
        <w:rPr>
          <w:rFonts w:ascii="Courier New" w:eastAsia="Times New Roman" w:hAnsi="Courier New" w:cs="Courier New"/>
          <w:color w:val="000000"/>
          <w:sz w:val="18"/>
          <w:szCs w:val="18"/>
          <w:lang w:val="en-IN" w:eastAsia="en-IN"/>
        </w:rPr>
        <w:t>,</w:t>
      </w:r>
    </w:p>
    <w:p w14:paraId="3DEE6BE2"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"product_code"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"SP_INLAND_DOC"</w:t>
      </w:r>
      <w:r>
        <w:rPr>
          <w:rFonts w:ascii="Courier New" w:eastAsia="Times New Roman" w:hAnsi="Courier New" w:cs="Courier New"/>
          <w:color w:val="000000"/>
          <w:sz w:val="18"/>
          <w:szCs w:val="18"/>
          <w:lang w:val="en-IN" w:eastAsia="en-IN"/>
        </w:rPr>
        <w:t>,</w:t>
      </w:r>
    </w:p>
    <w:p w14:paraId="7EAD80E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"article_type"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"SP"</w:t>
      </w:r>
      <w:r>
        <w:rPr>
          <w:rFonts w:ascii="Courier New" w:eastAsia="Times New Roman" w:hAnsi="Courier New" w:cs="Courier New"/>
          <w:color w:val="000000"/>
          <w:sz w:val="18"/>
          <w:szCs w:val="18"/>
          <w:lang w:val="en-IN" w:eastAsia="en-IN"/>
        </w:rPr>
        <w:t>,</w:t>
      </w:r>
    </w:p>
    <w:p w14:paraId="6137533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250</w:t>
      </w:r>
      <w:r>
        <w:rPr>
          <w:rFonts w:ascii="Courier New" w:eastAsia="Times New Roman" w:hAnsi="Courier New" w:cs="Courier New"/>
          <w:color w:val="000000"/>
          <w:sz w:val="18"/>
          <w:szCs w:val="18"/>
          <w:lang w:val="en-IN" w:eastAsia="en-IN"/>
        </w:rPr>
        <w:t>,</w:t>
      </w:r>
    </w:p>
    <w:p w14:paraId="2281613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"chargeable_weight"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250</w:t>
      </w:r>
      <w:r>
        <w:rPr>
          <w:rFonts w:ascii="Courier New" w:eastAsia="Times New Roman" w:hAnsi="Courier New" w:cs="Courier New"/>
          <w:color w:val="000000"/>
          <w:sz w:val="18"/>
          <w:szCs w:val="18"/>
          <w:lang w:val="en-IN" w:eastAsia="en-IN"/>
        </w:rPr>
        <w:t>,</w:t>
      </w:r>
    </w:p>
    <w:p w14:paraId="587C5AB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"source_pincode"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400001</w:t>
      </w:r>
      <w:r>
        <w:rPr>
          <w:rFonts w:ascii="Courier New" w:eastAsia="Times New Roman" w:hAnsi="Courier New" w:cs="Courier New"/>
          <w:color w:val="000000"/>
          <w:sz w:val="18"/>
          <w:szCs w:val="18"/>
          <w:lang w:val="en-IN" w:eastAsia="en-IN"/>
        </w:rPr>
        <w:t>,</w:t>
      </w:r>
    </w:p>
    <w:p w14:paraId="35B029F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"destination_pincode"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110001</w:t>
      </w:r>
      <w:r>
        <w:rPr>
          <w:rFonts w:ascii="Courier New" w:eastAsia="Times New Roman" w:hAnsi="Courier New" w:cs="Courier New"/>
          <w:color w:val="000000"/>
          <w:sz w:val="18"/>
          <w:szCs w:val="18"/>
          <w:lang w:val="en-IN" w:eastAsia="en-IN"/>
        </w:rPr>
        <w:t>,</w:t>
      </w:r>
    </w:p>
    <w:p w14:paraId="4246D7A0"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"is_local"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false</w:t>
      </w:r>
      <w:r>
        <w:rPr>
          <w:rFonts w:ascii="Courier New" w:eastAsia="Times New Roman" w:hAnsi="Courier New" w:cs="Courier New"/>
          <w:color w:val="000000"/>
          <w:sz w:val="18"/>
          <w:szCs w:val="18"/>
          <w:lang w:val="en-IN" w:eastAsia="en-IN"/>
        </w:rPr>
        <w:t>,</w:t>
      </w:r>
    </w:p>
    <w:p w14:paraId="32CAE85F"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"distance_km"</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1166</w:t>
      </w:r>
      <w:r>
        <w:rPr>
          <w:rFonts w:ascii="Courier New" w:eastAsia="Times New Roman" w:hAnsi="Courier New" w:cs="Courier New"/>
          <w:color w:val="000000"/>
          <w:sz w:val="18"/>
          <w:szCs w:val="18"/>
          <w:lang w:val="en-IN" w:eastAsia="en-IN"/>
        </w:rPr>
        <w:t>,</w:t>
      </w:r>
    </w:p>
    <w:p w14:paraId="2D4156C9"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"base_tariff"</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72</w:t>
      </w:r>
      <w:r>
        <w:rPr>
          <w:rFonts w:ascii="Courier New" w:eastAsia="Times New Roman" w:hAnsi="Courier New" w:cs="Courier New"/>
          <w:color w:val="000000"/>
          <w:sz w:val="18"/>
          <w:szCs w:val="18"/>
          <w:lang w:val="en-IN" w:eastAsia="en-IN"/>
        </w:rPr>
        <w:t>,</w:t>
      </w:r>
    </w:p>
    <w:p w14:paraId="3EAB216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"vas_charges"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58</w:t>
      </w:r>
      <w:r>
        <w:rPr>
          <w:rFonts w:ascii="Courier New" w:eastAsia="Times New Roman" w:hAnsi="Courier New" w:cs="Courier New"/>
          <w:color w:val="000000"/>
          <w:sz w:val="18"/>
          <w:szCs w:val="18"/>
          <w:lang w:val="en-IN" w:eastAsia="en-IN"/>
        </w:rPr>
        <w:t>,</w:t>
      </w:r>
    </w:p>
    <w:p w14:paraId="462E4C95"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12</w:t>
      </w:r>
      <w:r>
        <w:rPr>
          <w:rFonts w:ascii="Courier New" w:eastAsia="Times New Roman" w:hAnsi="Courier New" w:cs="Courier New"/>
          <w:color w:val="000000"/>
          <w:sz w:val="18"/>
          <w:szCs w:val="18"/>
          <w:lang w:val="en-IN" w:eastAsia="en-IN"/>
        </w:rPr>
        <w:t>,</w:t>
      </w:r>
    </w:p>
    <w:p w14:paraId="793CBEE0"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12</w:t>
      </w:r>
      <w:r>
        <w:rPr>
          <w:rFonts w:ascii="Courier New" w:eastAsia="Times New Roman" w:hAnsi="Courier New" w:cs="Courier New"/>
          <w:color w:val="000000"/>
          <w:sz w:val="18"/>
          <w:szCs w:val="18"/>
          <w:lang w:val="en-IN" w:eastAsia="en-IN"/>
        </w:rPr>
        <w:t>,</w:t>
      </w:r>
    </w:p>
    <w:p w14:paraId="2A7393E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"total_tax"</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24</w:t>
      </w:r>
      <w:r>
        <w:rPr>
          <w:rFonts w:ascii="Courier New" w:eastAsia="Times New Roman" w:hAnsi="Courier New" w:cs="Courier New"/>
          <w:color w:val="000000"/>
          <w:sz w:val="18"/>
          <w:szCs w:val="18"/>
          <w:lang w:val="en-IN" w:eastAsia="en-IN"/>
        </w:rPr>
        <w:t>,</w:t>
      </w:r>
    </w:p>
    <w:p w14:paraId="2EFE00ED"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"final_amount"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154</w:t>
      </w:r>
      <w:r>
        <w:rPr>
          <w:rFonts w:ascii="Courier New" w:eastAsia="Times New Roman" w:hAnsi="Courier New" w:cs="Courier New"/>
          <w:color w:val="000000"/>
          <w:sz w:val="18"/>
          <w:szCs w:val="18"/>
          <w:lang w:val="en-IN" w:eastAsia="en-IN"/>
        </w:rPr>
        <w:t>,</w:t>
      </w:r>
    </w:p>
    <w:p w14:paraId="61764F2D"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"currency"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"INR"</w:t>
      </w:r>
      <w:r>
        <w:rPr>
          <w:rFonts w:ascii="Courier New" w:eastAsia="Times New Roman" w:hAnsi="Courier New" w:cs="Courier New"/>
          <w:color w:val="000000"/>
          <w:sz w:val="18"/>
          <w:szCs w:val="18"/>
          <w:lang w:val="en-IN" w:eastAsia="en-IN"/>
        </w:rPr>
        <w:t>,</w:t>
      </w:r>
    </w:p>
    <w:p w14:paraId="12C84B57"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"is_document"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true</w:t>
      </w:r>
      <w:r>
        <w:rPr>
          <w:rFonts w:ascii="Courier New" w:eastAsia="Times New Roman" w:hAnsi="Courier New" w:cs="Courier New"/>
          <w:color w:val="000000"/>
          <w:sz w:val="18"/>
          <w:szCs w:val="18"/>
          <w:lang w:val="en-IN" w:eastAsia="en-IN"/>
        </w:rPr>
        <w:t>,</w:t>
      </w:r>
    </w:p>
    <w:p w14:paraId="28FF01DA"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"delivery_type"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"Inter-city"</w:t>
      </w:r>
      <w:r>
        <w:rPr>
          <w:rFonts w:ascii="Courier New" w:eastAsia="Times New Roman" w:hAnsi="Courier New" w:cs="Courier New"/>
          <w:color w:val="000000"/>
          <w:sz w:val="18"/>
          <w:szCs w:val="18"/>
          <w:lang w:val="en-IN" w:eastAsia="en-IN"/>
        </w:rPr>
        <w:t>,</w:t>
      </w:r>
    </w:p>
    <w:p w14:paraId="59F6D957"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"timestamp"</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"2026-04-22T11:39:00.774Z"</w:t>
      </w:r>
    </w:p>
    <w:p w14:paraId="6DFCD3F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175BAFA0" w14:textId="77777777" w:rsidR="00CE3568" w:rsidRDefault="00000000">
      <w:pPr>
        <w:pStyle w:val="ListParagraph"/>
        <w:numPr>
          <w:ilvl w:val="1"/>
          <w:numId w:val="14"/>
        </w:numPr>
        <w:rPr>
          <w:rFonts w:ascii="Maiandra GD" w:hAnsi="Maiandra GD" w:cstheme="minorHAnsi"/>
          <w:szCs w:val="24"/>
        </w:rPr>
      </w:pPr>
      <w:r>
        <w:rPr>
          <w:rFonts w:ascii="Maiandra GD" w:hAnsi="Maiandra GD" w:cstheme="minorHAnsi"/>
          <w:szCs w:val="24"/>
        </w:rPr>
        <w:t>Tariff is based on higher of actual or volumetric weight.</w:t>
      </w:r>
    </w:p>
    <w:p w14:paraId="336D5655" w14:textId="77777777" w:rsidR="00CE3568" w:rsidRDefault="00000000">
      <w:pPr>
        <w:pStyle w:val="ListParagraph"/>
        <w:numPr>
          <w:ilvl w:val="1"/>
          <w:numId w:val="14"/>
        </w:numPr>
        <w:rPr>
          <w:rFonts w:ascii="Maiandra GD" w:hAnsi="Maiandra GD" w:cstheme="minorHAnsi"/>
          <w:szCs w:val="24"/>
        </w:rPr>
      </w:pPr>
      <w:r>
        <w:rPr>
          <w:rFonts w:ascii="Maiandra GD" w:hAnsi="Maiandra GD" w:cstheme="minorHAnsi"/>
          <w:szCs w:val="24"/>
        </w:rPr>
        <w:t>POD (Proof of Delivery) adds additional charge.</w:t>
      </w:r>
    </w:p>
    <w:p w14:paraId="0495C01E" w14:textId="77777777" w:rsidR="00CE3568" w:rsidRDefault="00000000">
      <w:pPr>
        <w:pStyle w:val="ListParagraph"/>
        <w:numPr>
          <w:ilvl w:val="1"/>
          <w:numId w:val="14"/>
        </w:numPr>
        <w:rPr>
          <w:rFonts w:ascii="Maiandra GD" w:hAnsi="Maiandra GD" w:cstheme="minorHAnsi"/>
          <w:szCs w:val="24"/>
        </w:rPr>
      </w:pPr>
      <w:r>
        <w:rPr>
          <w:rFonts w:ascii="Maiandra GD" w:hAnsi="Maiandra GD" w:cstheme="minorHAnsi"/>
          <w:szCs w:val="24"/>
        </w:rPr>
        <w:t>Insurance applicable only if declared (INS).</w:t>
      </w:r>
    </w:p>
    <w:p w14:paraId="7FF7EC14" w14:textId="23746666" w:rsidR="00CE3568" w:rsidRDefault="00000000">
      <w:pPr>
        <w:pStyle w:val="ListParagraph"/>
        <w:numPr>
          <w:ilvl w:val="1"/>
          <w:numId w:val="14"/>
        </w:numPr>
        <w:rPr>
          <w:rFonts w:ascii="Maiandra GD" w:hAnsi="Maiandra GD" w:cstheme="minorHAnsi"/>
          <w:szCs w:val="24"/>
        </w:rPr>
      </w:pPr>
      <w:r>
        <w:rPr>
          <w:rFonts w:ascii="Maiandra GD" w:hAnsi="Maiandra GD" w:cstheme="minorHAnsi"/>
          <w:szCs w:val="24"/>
        </w:rPr>
        <w:t xml:space="preserve">Same dimensional restrictions as </w:t>
      </w:r>
      <w:r w:rsidR="00D40917">
        <w:rPr>
          <w:rFonts w:ascii="Maiandra GD" w:hAnsi="Maiandra GD" w:cstheme="minorHAnsi"/>
          <w:szCs w:val="24"/>
        </w:rPr>
        <w:t>Business</w:t>
      </w:r>
      <w:r>
        <w:rPr>
          <w:rFonts w:ascii="Maiandra GD" w:hAnsi="Maiandra GD" w:cstheme="minorHAnsi"/>
          <w:szCs w:val="24"/>
        </w:rPr>
        <w:t xml:space="preserve"> Parcel.</w:t>
      </w:r>
    </w:p>
    <w:p w14:paraId="6528A969" w14:textId="77777777" w:rsidR="00CE3568" w:rsidRDefault="00000000">
      <w:pPr>
        <w:pStyle w:val="ListParagraph"/>
        <w:numPr>
          <w:ilvl w:val="1"/>
          <w:numId w:val="14"/>
        </w:numPr>
        <w:rPr>
          <w:rFonts w:ascii="Maiandra GD" w:hAnsi="Maiandra GD" w:cstheme="minorHAnsi"/>
          <w:szCs w:val="24"/>
        </w:rPr>
      </w:pPr>
      <w:r>
        <w:rPr>
          <w:rFonts w:ascii="Maiandra GD" w:hAnsi="Maiandra GD" w:cstheme="minorHAnsi"/>
          <w:szCs w:val="24"/>
        </w:rPr>
        <w:t>For Weight below 500 grams, product_code will be taken as SP_INLAND_DOC and if it is above 500 grams, product_code will be taken as SP_INLAND_PARCEL.</w:t>
      </w:r>
    </w:p>
    <w:p w14:paraId="63F7FB95" w14:textId="77777777" w:rsidR="00CE3568" w:rsidRDefault="00000000">
      <w:pPr>
        <w:pStyle w:val="BodyText0"/>
        <w:numPr>
          <w:ilvl w:val="1"/>
          <w:numId w:val="14"/>
        </w:numPr>
        <w:jc w:val="both"/>
        <w:rPr>
          <w:rFonts w:cstheme="minorHAnsi"/>
        </w:rPr>
      </w:pPr>
      <w:r>
        <w:rPr>
          <w:rFonts w:cstheme="minorHAnsi"/>
        </w:rPr>
        <w:t>Speed Post articles weighing below 500 grams, kindly ensure the dimensions fall within the following range:</w:t>
      </w:r>
    </w:p>
    <w:p w14:paraId="3B7B662F" w14:textId="77777777" w:rsidR="00CE3568" w:rsidRDefault="00000000">
      <w:pPr>
        <w:pStyle w:val="BodyText0"/>
        <w:ind w:left="1440" w:firstLine="720"/>
        <w:jc w:val="both"/>
        <w:rPr>
          <w:rFonts w:cstheme="minorHAnsi"/>
        </w:rPr>
      </w:pPr>
      <w:r>
        <w:rPr>
          <w:rFonts w:cstheme="minorHAnsi"/>
        </w:rPr>
        <w:t>Length: 1–42 cm</w:t>
      </w:r>
    </w:p>
    <w:p w14:paraId="080BF7DD" w14:textId="77777777" w:rsidR="00CE3568" w:rsidRDefault="00000000">
      <w:pPr>
        <w:pStyle w:val="BodyText0"/>
        <w:ind w:left="1440" w:firstLine="720"/>
        <w:jc w:val="both"/>
        <w:rPr>
          <w:rFonts w:cstheme="minorHAnsi"/>
        </w:rPr>
      </w:pPr>
      <w:r>
        <w:rPr>
          <w:rFonts w:cstheme="minorHAnsi"/>
        </w:rPr>
        <w:t>Width: 1–29 cm</w:t>
      </w:r>
    </w:p>
    <w:p w14:paraId="4E308425" w14:textId="77777777" w:rsidR="00CE3568" w:rsidRDefault="00000000">
      <w:pPr>
        <w:pStyle w:val="BodyText0"/>
        <w:ind w:left="1440" w:firstLine="720"/>
        <w:jc w:val="both"/>
        <w:rPr>
          <w:rFonts w:cstheme="minorHAnsi"/>
        </w:rPr>
      </w:pPr>
      <w:r>
        <w:rPr>
          <w:rFonts w:cstheme="minorHAnsi"/>
        </w:rPr>
        <w:t>Height: 1–2 cm</w:t>
      </w:r>
    </w:p>
    <w:p w14:paraId="364A5563" w14:textId="77777777" w:rsidR="00CE3568" w:rsidRDefault="00CE3568">
      <w:pPr>
        <w:pStyle w:val="ListParagraph"/>
        <w:ind w:left="1440"/>
        <w:rPr>
          <w:rFonts w:ascii="Maiandra GD" w:hAnsi="Maiandra GD" w:cstheme="minorHAnsi"/>
          <w:szCs w:val="24"/>
        </w:rPr>
      </w:pPr>
    </w:p>
    <w:p w14:paraId="5CBA778D" w14:textId="77777777" w:rsidR="00CE3568" w:rsidRDefault="00CE3568">
      <w:pPr>
        <w:rPr>
          <w:rFonts w:ascii="Maiandra GD" w:hAnsi="Maiandra GD" w:cstheme="minorHAnsi"/>
          <w:szCs w:val="24"/>
        </w:rPr>
      </w:pPr>
    </w:p>
    <w:p w14:paraId="78894C16" w14:textId="77777777" w:rsidR="00CE3568" w:rsidRDefault="00000000">
      <w:pPr>
        <w:pStyle w:val="ListParagraph"/>
        <w:numPr>
          <w:ilvl w:val="2"/>
          <w:numId w:val="7"/>
        </w:numPr>
        <w:rPr>
          <w:rFonts w:ascii="Maiandra GD" w:hAnsi="Maiandra GD" w:cstheme="minorHAnsi"/>
          <w:szCs w:val="24"/>
        </w:rPr>
      </w:pPr>
      <w:r>
        <w:rPr>
          <w:rFonts w:ascii="Maiandra GD" w:hAnsi="Maiandra GD" w:cstheme="minorHAnsi"/>
          <w:szCs w:val="24"/>
        </w:rPr>
        <w:t>Business Parcel Tariff API.</w:t>
      </w:r>
    </w:p>
    <w:p w14:paraId="4638EF76" w14:textId="77777777" w:rsidR="00CE3568" w:rsidRDefault="00CE3568">
      <w:pPr>
        <w:pStyle w:val="ListParagraph"/>
        <w:ind w:left="1224"/>
        <w:rPr>
          <w:rFonts w:ascii="Maiandra GD" w:hAnsi="Maiandra GD" w:cstheme="minorHAnsi"/>
          <w:szCs w:val="24"/>
        </w:rPr>
      </w:pPr>
    </w:p>
    <w:p w14:paraId="11476B4B" w14:textId="77777777" w:rsidR="00CE3568" w:rsidRDefault="00CE3568">
      <w:pPr>
        <w:pStyle w:val="ListParagraph"/>
        <w:ind w:left="1224"/>
        <w:rPr>
          <w:rFonts w:cstheme="minorHAnsi"/>
          <w:color w:val="4F81BD" w:themeColor="accent1"/>
        </w:rPr>
      </w:pPr>
    </w:p>
    <w:p w14:paraId="7BEBE586" w14:textId="1D1AA32A" w:rsidR="00CE3568" w:rsidRDefault="00000000">
      <w:pPr>
        <w:pStyle w:val="ListParagraph"/>
        <w:numPr>
          <w:ilvl w:val="0"/>
          <w:numId w:val="12"/>
        </w:numPr>
        <w:rPr>
          <w:rFonts w:cstheme="minorHAnsi"/>
        </w:rPr>
      </w:pPr>
      <w:r>
        <w:rPr>
          <w:rFonts w:cstheme="minorHAnsi"/>
        </w:rPr>
        <w:t>Provides tariff calculation for Business P</w:t>
      </w:r>
      <w:r w:rsidR="009A6A58">
        <w:rPr>
          <w:rFonts w:cstheme="minorHAnsi"/>
        </w:rPr>
        <w:t>arcel</w:t>
      </w:r>
      <w:r>
        <w:rPr>
          <w:rFonts w:cstheme="minorHAnsi"/>
        </w:rPr>
        <w:t xml:space="preserve"> articles, including insurance (INS).</w:t>
      </w:r>
    </w:p>
    <w:p w14:paraId="23D1383F" w14:textId="77777777" w:rsidR="00CE3568" w:rsidRDefault="00000000">
      <w:pPr>
        <w:pStyle w:val="ListParagraph"/>
        <w:numPr>
          <w:ilvl w:val="0"/>
          <w:numId w:val="12"/>
        </w:numPr>
        <w:rPr>
          <w:rFonts w:cstheme="minorHAnsi"/>
        </w:rPr>
      </w:pPr>
      <w:r>
        <w:rPr>
          <w:rFonts w:cstheme="minorHAnsi"/>
        </w:rPr>
        <w:t>Method: GET</w:t>
      </w:r>
    </w:p>
    <w:p w14:paraId="2C679863" w14:textId="77777777" w:rsidR="00CE3568" w:rsidRDefault="00000000">
      <w:pPr>
        <w:pStyle w:val="ListParagraph"/>
        <w:numPr>
          <w:ilvl w:val="0"/>
          <w:numId w:val="13"/>
        </w:numPr>
        <w:rPr>
          <w:rFonts w:cstheme="minorHAnsi"/>
          <w:color w:val="0070C0"/>
          <w:u w:val="single"/>
        </w:rPr>
      </w:pPr>
      <w:r>
        <w:rPr>
          <w:rFonts w:cstheme="minorHAnsi"/>
        </w:rPr>
        <w:t>APIUrl:</w:t>
      </w:r>
    </w:p>
    <w:p w14:paraId="1D4DDD17" w14:textId="77777777" w:rsidR="00CE3568" w:rsidRDefault="00000000">
      <w:pPr>
        <w:pStyle w:val="ListParagraph"/>
        <w:ind w:left="2160"/>
        <w:rPr>
          <w:rFonts w:cstheme="minorHAnsi"/>
          <w:color w:val="0070C0"/>
          <w:u w:val="single"/>
        </w:rPr>
      </w:pPr>
      <w:r>
        <w:rPr>
          <w:rFonts w:cstheme="minorHAnsi"/>
          <w:color w:val="0070C0"/>
          <w:u w:val="single"/>
        </w:rPr>
        <w:t>https://test.cept.gov.in/beextcustomer/v1/business-parcel-tariff/calculate?product-code=BP&amp;weight=550&amp;source-pincode=141010&amp;destination-pincode=110057&amp;length=10&amp;width=5&amp;height=2&amp;ins=1000</w:t>
      </w:r>
    </w:p>
    <w:p w14:paraId="4F278E00" w14:textId="77777777" w:rsidR="00CE3568" w:rsidRDefault="00000000">
      <w:pPr>
        <w:pStyle w:val="ListParagraph"/>
        <w:numPr>
          <w:ilvl w:val="0"/>
          <w:numId w:val="13"/>
        </w:numPr>
        <w:rPr>
          <w:rFonts w:cstheme="minorHAnsi"/>
          <w:color w:val="0070C0"/>
          <w:u w:val="single"/>
        </w:rPr>
      </w:pPr>
      <w:r>
        <w:rPr>
          <w:rFonts w:cstheme="minorHAnsi"/>
          <w:b/>
          <w:bCs/>
        </w:rPr>
        <w:t>Authorization: Bearer token</w:t>
      </w:r>
    </w:p>
    <w:p w14:paraId="3B7F7D40" w14:textId="77777777" w:rsidR="00CE3568" w:rsidRDefault="00CE3568">
      <w:pPr>
        <w:pStyle w:val="ListParagraph"/>
        <w:ind w:left="2160"/>
        <w:rPr>
          <w:rFonts w:cstheme="minorHAnsi"/>
          <w:color w:val="0070C0"/>
          <w:u w:val="single"/>
        </w:rPr>
      </w:pPr>
    </w:p>
    <w:p w14:paraId="24F4E5A1" w14:textId="77777777" w:rsidR="00CE3568" w:rsidRDefault="00000000">
      <w:pPr>
        <w:pStyle w:val="ListParagraph"/>
        <w:numPr>
          <w:ilvl w:val="0"/>
          <w:numId w:val="13"/>
        </w:numPr>
        <w:jc w:val="both"/>
        <w:rPr>
          <w:rFonts w:cstheme="minorHAnsi"/>
          <w:b/>
        </w:rPr>
      </w:pPr>
      <w:r>
        <w:rPr>
          <w:rFonts w:cstheme="minorHAnsi"/>
          <w:b/>
        </w:rPr>
        <w:t xml:space="preserve"> Sample Input and Output:</w:t>
      </w:r>
    </w:p>
    <w:p w14:paraId="621A221C" w14:textId="77777777" w:rsidR="00CE3568" w:rsidRDefault="00CE3568">
      <w:pPr>
        <w:pStyle w:val="ListParagraph"/>
        <w:ind w:left="2160"/>
        <w:rPr>
          <w:rFonts w:cstheme="minorHAnsi"/>
          <w:b/>
        </w:rPr>
      </w:pPr>
    </w:p>
    <w:p w14:paraId="1F9B7719" w14:textId="77777777" w:rsidR="00CE3568" w:rsidRDefault="00000000">
      <w:pPr>
        <w:pStyle w:val="ListParagraph"/>
        <w:ind w:left="2160"/>
        <w:rPr>
          <w:rFonts w:cstheme="minorHAnsi"/>
        </w:rPr>
      </w:pPr>
      <w:r>
        <w:rPr>
          <w:rFonts w:cstheme="minorHAnsi"/>
          <w:b/>
        </w:rPr>
        <w:t>Sample Input:</w:t>
      </w:r>
    </w:p>
    <w:tbl>
      <w:tblPr>
        <w:tblpPr w:leftFromText="180" w:rightFromText="180" w:vertAnchor="text" w:horzAnchor="page" w:tblpX="3843" w:tblpY="327"/>
        <w:tblW w:w="59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1"/>
        <w:gridCol w:w="2835"/>
      </w:tblGrid>
      <w:tr w:rsidR="00CE3568" w14:paraId="0458FFE5" w14:textId="77777777">
        <w:tc>
          <w:tcPr>
            <w:tcW w:w="3131" w:type="dxa"/>
          </w:tcPr>
          <w:p w14:paraId="2A34B547" w14:textId="77777777" w:rsidR="00CE3568" w:rsidRDefault="00000000">
            <w:pPr>
              <w:rPr>
                <w:rFonts w:cstheme="minorHAnsi"/>
              </w:rPr>
            </w:pPr>
            <w:r>
              <w:rPr>
                <w:rFonts w:cstheme="minorHAnsi"/>
              </w:rPr>
              <w:t>Parameter</w:t>
            </w:r>
          </w:p>
        </w:tc>
        <w:tc>
          <w:tcPr>
            <w:tcW w:w="2835" w:type="dxa"/>
          </w:tcPr>
          <w:p w14:paraId="431B2B4D" w14:textId="77777777" w:rsidR="00CE3568" w:rsidRDefault="00000000">
            <w:pPr>
              <w:rPr>
                <w:rFonts w:cstheme="minorHAnsi"/>
              </w:rPr>
            </w:pPr>
            <w:r>
              <w:rPr>
                <w:rFonts w:cstheme="minorHAnsi"/>
              </w:rPr>
              <w:t>Value</w:t>
            </w:r>
          </w:p>
        </w:tc>
      </w:tr>
      <w:tr w:rsidR="00CE3568" w14:paraId="06EC91C2" w14:textId="77777777">
        <w:tc>
          <w:tcPr>
            <w:tcW w:w="3131" w:type="dxa"/>
          </w:tcPr>
          <w:p w14:paraId="655D9C47" w14:textId="77777777" w:rsidR="00CE3568" w:rsidRDefault="00000000">
            <w:pPr>
              <w:rPr>
                <w:rFonts w:cstheme="minorHAnsi"/>
              </w:rPr>
            </w:pPr>
            <w:r>
              <w:rPr>
                <w:rFonts w:cstheme="minorHAnsi"/>
              </w:rPr>
              <w:t>product-code</w:t>
            </w:r>
          </w:p>
        </w:tc>
        <w:tc>
          <w:tcPr>
            <w:tcW w:w="2835" w:type="dxa"/>
          </w:tcPr>
          <w:p w14:paraId="53413073" w14:textId="77777777" w:rsidR="00CE3568" w:rsidRDefault="00000000">
            <w:pPr>
              <w:rPr>
                <w:rFonts w:cstheme="minorHAnsi"/>
              </w:rPr>
            </w:pPr>
            <w:r>
              <w:rPr>
                <w:rFonts w:cstheme="minorHAnsi"/>
              </w:rPr>
              <w:t>BP</w:t>
            </w:r>
          </w:p>
        </w:tc>
      </w:tr>
      <w:tr w:rsidR="00CE3568" w14:paraId="60B40888" w14:textId="77777777">
        <w:tc>
          <w:tcPr>
            <w:tcW w:w="3131" w:type="dxa"/>
          </w:tcPr>
          <w:p w14:paraId="3CA07B1F" w14:textId="77777777" w:rsidR="00CE3568" w:rsidRDefault="00000000">
            <w:pPr>
              <w:rPr>
                <w:rFonts w:cstheme="minorHAnsi"/>
              </w:rPr>
            </w:pPr>
            <w:r>
              <w:rPr>
                <w:rFonts w:cstheme="minorHAnsi"/>
              </w:rPr>
              <w:t>Weight</w:t>
            </w:r>
          </w:p>
        </w:tc>
        <w:tc>
          <w:tcPr>
            <w:tcW w:w="2835" w:type="dxa"/>
          </w:tcPr>
          <w:p w14:paraId="73A01E37" w14:textId="77777777" w:rsidR="00CE3568" w:rsidRDefault="00000000">
            <w:pPr>
              <w:rPr>
                <w:rFonts w:cstheme="minorHAnsi"/>
              </w:rPr>
            </w:pPr>
            <w:r>
              <w:rPr>
                <w:rFonts w:cstheme="minorHAnsi"/>
              </w:rPr>
              <w:t>550</w:t>
            </w:r>
          </w:p>
        </w:tc>
      </w:tr>
      <w:tr w:rsidR="00CE3568" w14:paraId="1840E1A2" w14:textId="77777777">
        <w:tc>
          <w:tcPr>
            <w:tcW w:w="3131" w:type="dxa"/>
          </w:tcPr>
          <w:p w14:paraId="75B8409D" w14:textId="77777777" w:rsidR="00CE3568" w:rsidRDefault="00000000">
            <w:pPr>
              <w:rPr>
                <w:rFonts w:cstheme="minorHAnsi"/>
              </w:rPr>
            </w:pPr>
            <w:r>
              <w:rPr>
                <w:rFonts w:cstheme="minorHAnsi"/>
              </w:rPr>
              <w:t>source-pincode</w:t>
            </w:r>
          </w:p>
        </w:tc>
        <w:tc>
          <w:tcPr>
            <w:tcW w:w="2835" w:type="dxa"/>
          </w:tcPr>
          <w:p w14:paraId="3893C6DD" w14:textId="77777777" w:rsidR="00CE3568" w:rsidRDefault="00000000">
            <w:pPr>
              <w:rPr>
                <w:rFonts w:cstheme="minorHAnsi"/>
              </w:rPr>
            </w:pPr>
            <w:r>
              <w:rPr>
                <w:rFonts w:cstheme="minorHAnsi"/>
              </w:rPr>
              <w:t>141010</w:t>
            </w:r>
          </w:p>
        </w:tc>
      </w:tr>
      <w:tr w:rsidR="00CE3568" w14:paraId="69B7EE0F" w14:textId="77777777">
        <w:tc>
          <w:tcPr>
            <w:tcW w:w="3131" w:type="dxa"/>
          </w:tcPr>
          <w:p w14:paraId="0C1CB30F" w14:textId="77777777" w:rsidR="00CE3568" w:rsidRDefault="00000000">
            <w:pPr>
              <w:rPr>
                <w:rFonts w:cstheme="minorHAnsi"/>
              </w:rPr>
            </w:pPr>
            <w:r>
              <w:rPr>
                <w:rFonts w:cstheme="minorHAnsi"/>
              </w:rPr>
              <w:t>destination-pincode</w:t>
            </w:r>
          </w:p>
        </w:tc>
        <w:tc>
          <w:tcPr>
            <w:tcW w:w="2835" w:type="dxa"/>
          </w:tcPr>
          <w:p w14:paraId="440E0A8F" w14:textId="77777777" w:rsidR="00CE3568" w:rsidRDefault="00000000">
            <w:pPr>
              <w:rPr>
                <w:rFonts w:cstheme="minorHAnsi"/>
              </w:rPr>
            </w:pPr>
            <w:r>
              <w:rPr>
                <w:rFonts w:cstheme="minorHAnsi"/>
              </w:rPr>
              <w:t>110057</w:t>
            </w:r>
          </w:p>
        </w:tc>
      </w:tr>
      <w:tr w:rsidR="00CE3568" w14:paraId="7AE6781A" w14:textId="77777777">
        <w:tc>
          <w:tcPr>
            <w:tcW w:w="3131" w:type="dxa"/>
          </w:tcPr>
          <w:p w14:paraId="503494AF" w14:textId="77777777" w:rsidR="00CE3568" w:rsidRDefault="00000000">
            <w:pPr>
              <w:rPr>
                <w:rFonts w:cstheme="minorHAnsi"/>
              </w:rPr>
            </w:pPr>
            <w:r>
              <w:rPr>
                <w:rFonts w:cstheme="minorHAnsi"/>
              </w:rPr>
              <w:t>Length</w:t>
            </w:r>
          </w:p>
        </w:tc>
        <w:tc>
          <w:tcPr>
            <w:tcW w:w="2835" w:type="dxa"/>
          </w:tcPr>
          <w:p w14:paraId="0C38D23F" w14:textId="77777777" w:rsidR="00CE3568" w:rsidRDefault="00000000">
            <w:pPr>
              <w:rPr>
                <w:rFonts w:cstheme="minorHAnsi"/>
              </w:rPr>
            </w:pPr>
            <w:r>
              <w:rPr>
                <w:rFonts w:cstheme="minorHAnsi"/>
              </w:rPr>
              <w:t>10</w:t>
            </w:r>
          </w:p>
        </w:tc>
      </w:tr>
      <w:tr w:rsidR="00CE3568" w14:paraId="424DC5DA" w14:textId="77777777">
        <w:tc>
          <w:tcPr>
            <w:tcW w:w="3131" w:type="dxa"/>
          </w:tcPr>
          <w:p w14:paraId="769A66A4" w14:textId="77777777" w:rsidR="00CE3568" w:rsidRDefault="00000000">
            <w:pPr>
              <w:rPr>
                <w:rFonts w:cstheme="minorHAnsi"/>
              </w:rPr>
            </w:pPr>
            <w:r>
              <w:rPr>
                <w:rFonts w:cstheme="minorHAnsi"/>
              </w:rPr>
              <w:t>Width</w:t>
            </w:r>
          </w:p>
        </w:tc>
        <w:tc>
          <w:tcPr>
            <w:tcW w:w="2835" w:type="dxa"/>
          </w:tcPr>
          <w:p w14:paraId="1C60A2AF" w14:textId="77777777" w:rsidR="00CE3568" w:rsidRDefault="00000000">
            <w:pPr>
              <w:rPr>
                <w:rFonts w:cstheme="minorHAnsi"/>
              </w:rPr>
            </w:pPr>
            <w:r>
              <w:rPr>
                <w:rFonts w:cstheme="minorHAnsi"/>
              </w:rPr>
              <w:t>5</w:t>
            </w:r>
          </w:p>
        </w:tc>
      </w:tr>
      <w:tr w:rsidR="00CE3568" w14:paraId="5C26439C" w14:textId="77777777">
        <w:tc>
          <w:tcPr>
            <w:tcW w:w="3131" w:type="dxa"/>
          </w:tcPr>
          <w:p w14:paraId="3CAC1177" w14:textId="77777777" w:rsidR="00CE3568" w:rsidRDefault="00000000">
            <w:pPr>
              <w:rPr>
                <w:rFonts w:cstheme="minorHAnsi"/>
              </w:rPr>
            </w:pPr>
            <w:r>
              <w:rPr>
                <w:rFonts w:cstheme="minorHAnsi"/>
              </w:rPr>
              <w:t>Height</w:t>
            </w:r>
          </w:p>
        </w:tc>
        <w:tc>
          <w:tcPr>
            <w:tcW w:w="2835" w:type="dxa"/>
          </w:tcPr>
          <w:p w14:paraId="3026D0D5" w14:textId="77777777" w:rsidR="00CE3568" w:rsidRDefault="00000000">
            <w:pPr>
              <w:rPr>
                <w:rFonts w:cstheme="minorHAnsi"/>
              </w:rPr>
            </w:pPr>
            <w:r>
              <w:rPr>
                <w:rFonts w:cstheme="minorHAnsi"/>
              </w:rPr>
              <w:t>2</w:t>
            </w:r>
          </w:p>
        </w:tc>
      </w:tr>
      <w:tr w:rsidR="00CE3568" w14:paraId="6B9B060B" w14:textId="77777777">
        <w:tc>
          <w:tcPr>
            <w:tcW w:w="3131" w:type="dxa"/>
          </w:tcPr>
          <w:p w14:paraId="42FC9568" w14:textId="77777777" w:rsidR="00CE3568" w:rsidRDefault="00000000">
            <w:pPr>
              <w:rPr>
                <w:rFonts w:cstheme="minorHAnsi"/>
              </w:rPr>
            </w:pPr>
            <w:r>
              <w:rPr>
                <w:rFonts w:cstheme="minorHAnsi"/>
              </w:rPr>
              <w:t>INS</w:t>
            </w:r>
          </w:p>
        </w:tc>
        <w:tc>
          <w:tcPr>
            <w:tcW w:w="2835" w:type="dxa"/>
          </w:tcPr>
          <w:p w14:paraId="6EFC9989" w14:textId="77777777" w:rsidR="00CE3568" w:rsidRDefault="00000000">
            <w:pPr>
              <w:rPr>
                <w:rFonts w:cstheme="minorHAnsi"/>
              </w:rPr>
            </w:pPr>
            <w:r>
              <w:rPr>
                <w:rFonts w:cstheme="minorHAnsi"/>
              </w:rPr>
              <w:t>1000</w:t>
            </w:r>
          </w:p>
        </w:tc>
      </w:tr>
    </w:tbl>
    <w:p w14:paraId="3543B5C7" w14:textId="77777777" w:rsidR="00CE3568" w:rsidRDefault="00CE3568">
      <w:pPr>
        <w:pStyle w:val="BodyText0"/>
        <w:jc w:val="both"/>
        <w:rPr>
          <w:rFonts w:cstheme="minorHAnsi"/>
          <w:b/>
        </w:rPr>
      </w:pPr>
    </w:p>
    <w:p w14:paraId="01A16EC9" w14:textId="77777777" w:rsidR="00CE3568" w:rsidRDefault="00CE3568">
      <w:pPr>
        <w:pStyle w:val="BodyText0"/>
        <w:ind w:left="1800"/>
        <w:jc w:val="both"/>
        <w:rPr>
          <w:rFonts w:cstheme="minorHAnsi"/>
          <w:b/>
        </w:rPr>
      </w:pPr>
    </w:p>
    <w:p w14:paraId="2923C02E" w14:textId="77777777" w:rsidR="00CE3568" w:rsidRDefault="00000000">
      <w:pPr>
        <w:pStyle w:val="BodyText0"/>
        <w:ind w:left="1800" w:firstLine="360"/>
        <w:jc w:val="both"/>
        <w:rPr>
          <w:rFonts w:cstheme="minorHAnsi"/>
          <w:b/>
        </w:rPr>
      </w:pPr>
      <w:r>
        <w:rPr>
          <w:rFonts w:cstheme="minorHAnsi"/>
          <w:b/>
        </w:rPr>
        <w:t>Sample Output:</w:t>
      </w:r>
    </w:p>
    <w:p w14:paraId="5B90702A" w14:textId="77777777" w:rsidR="00CE3568" w:rsidRDefault="00000000">
      <w:pPr>
        <w:pStyle w:val="NoSpacing"/>
        <w:ind w:left="2160"/>
      </w:pPr>
      <w:r>
        <w:t>{</w:t>
      </w:r>
    </w:p>
    <w:p w14:paraId="4F2BDD3A" w14:textId="77777777" w:rsidR="00CE3568" w:rsidRDefault="00000000">
      <w:pPr>
        <w:pStyle w:val="NoSpacing"/>
        <w:ind w:left="2160"/>
      </w:pPr>
      <w:r>
        <w:t xml:space="preserve">    "success": true,</w:t>
      </w:r>
    </w:p>
    <w:p w14:paraId="60D2D3AF" w14:textId="77777777" w:rsidR="00CE3568" w:rsidRDefault="00000000">
      <w:pPr>
        <w:pStyle w:val="NoSpacing"/>
        <w:ind w:left="2160"/>
      </w:pPr>
      <w:r>
        <w:t xml:space="preserve">    "product_code": "BUSINESS_PARCEL",</w:t>
      </w:r>
    </w:p>
    <w:p w14:paraId="130FC3B5" w14:textId="77777777" w:rsidR="00CE3568" w:rsidRDefault="00000000">
      <w:pPr>
        <w:pStyle w:val="NoSpacing"/>
        <w:ind w:left="2160"/>
      </w:pPr>
      <w:r>
        <w:t xml:space="preserve">    "article_type": "Business Parcel",</w:t>
      </w:r>
    </w:p>
    <w:p w14:paraId="5ED3B624" w14:textId="77777777" w:rsidR="00CE3568" w:rsidRDefault="00000000">
      <w:pPr>
        <w:pStyle w:val="NoSpacing"/>
        <w:ind w:left="2160"/>
      </w:pPr>
      <w:r>
        <w:t xml:space="preserve">    "weight": 550,</w:t>
      </w:r>
    </w:p>
    <w:p w14:paraId="7AFF768A" w14:textId="77777777" w:rsidR="00CE3568" w:rsidRDefault="00000000">
      <w:pPr>
        <w:pStyle w:val="NoSpacing"/>
        <w:ind w:left="2160"/>
      </w:pPr>
      <w:r>
        <w:t xml:space="preserve">    "chargeable_weight": 550,</w:t>
      </w:r>
    </w:p>
    <w:p w14:paraId="357388D1" w14:textId="77777777" w:rsidR="00CE3568" w:rsidRDefault="00000000">
      <w:pPr>
        <w:pStyle w:val="NoSpacing"/>
        <w:ind w:left="2160"/>
      </w:pPr>
      <w:r>
        <w:t xml:space="preserve">    "source_pincode": 141010,</w:t>
      </w:r>
    </w:p>
    <w:p w14:paraId="2C5476FE" w14:textId="77777777" w:rsidR="00CE3568" w:rsidRDefault="00000000">
      <w:pPr>
        <w:pStyle w:val="NoSpacing"/>
        <w:ind w:left="2160"/>
      </w:pPr>
      <w:r>
        <w:t xml:space="preserve">    "destination_pincode": 110057,</w:t>
      </w:r>
    </w:p>
    <w:p w14:paraId="3F65C989" w14:textId="77777777" w:rsidR="00CE3568" w:rsidRDefault="00000000">
      <w:pPr>
        <w:pStyle w:val="NoSpacing"/>
        <w:ind w:left="2160"/>
      </w:pPr>
      <w:r>
        <w:t xml:space="preserve">    "is_local": false,</w:t>
      </w:r>
    </w:p>
    <w:p w14:paraId="3EF16FC0" w14:textId="77777777" w:rsidR="00CE3568" w:rsidRDefault="00000000">
      <w:pPr>
        <w:pStyle w:val="NoSpacing"/>
        <w:ind w:left="2160"/>
      </w:pPr>
      <w:r>
        <w:t xml:space="preserve">    "distance_km": 0,</w:t>
      </w:r>
    </w:p>
    <w:p w14:paraId="4F58F091" w14:textId="77777777" w:rsidR="00CE3568" w:rsidRDefault="00000000">
      <w:pPr>
        <w:pStyle w:val="NoSpacing"/>
        <w:ind w:left="2160"/>
      </w:pPr>
      <w:r>
        <w:t xml:space="preserve">    "base_tariff": 70,</w:t>
      </w:r>
    </w:p>
    <w:p w14:paraId="2211C005" w14:textId="77777777" w:rsidR="00CE3568" w:rsidRDefault="00000000">
      <w:pPr>
        <w:pStyle w:val="NoSpacing"/>
        <w:ind w:left="2160"/>
      </w:pPr>
      <w:r>
        <w:t xml:space="preserve">    "vas_charges": {</w:t>
      </w:r>
    </w:p>
    <w:p w14:paraId="1E005563" w14:textId="77777777" w:rsidR="00CE3568" w:rsidRDefault="00000000">
      <w:pPr>
        <w:pStyle w:val="NoSpacing"/>
        <w:ind w:left="2160"/>
      </w:pPr>
      <w:r>
        <w:lastRenderedPageBreak/>
        <w:t xml:space="preserve">        "INSVAL": 58</w:t>
      </w:r>
    </w:p>
    <w:p w14:paraId="0DD87B14" w14:textId="77777777" w:rsidR="00CE3568" w:rsidRDefault="00000000">
      <w:pPr>
        <w:pStyle w:val="NoSpacing"/>
        <w:ind w:left="2160"/>
      </w:pPr>
      <w:r>
        <w:t xml:space="preserve">    },</w:t>
      </w:r>
    </w:p>
    <w:p w14:paraId="44F66603" w14:textId="77777777" w:rsidR="00CE3568" w:rsidRDefault="00000000">
      <w:pPr>
        <w:pStyle w:val="NoSpacing"/>
        <w:ind w:left="2160"/>
      </w:pPr>
      <w:r>
        <w:t xml:space="preserve">    "cod_charges": 0,</w:t>
      </w:r>
    </w:p>
    <w:p w14:paraId="3BB46053" w14:textId="77777777" w:rsidR="00CE3568" w:rsidRDefault="00000000">
      <w:pPr>
        <w:pStyle w:val="NoSpacing"/>
        <w:ind w:left="2160"/>
      </w:pPr>
      <w:r>
        <w:t xml:space="preserve">    "cgst": 12,</w:t>
      </w:r>
    </w:p>
    <w:p w14:paraId="11E024D3" w14:textId="77777777" w:rsidR="00CE3568" w:rsidRDefault="00000000">
      <w:pPr>
        <w:pStyle w:val="NoSpacing"/>
        <w:ind w:left="2160"/>
      </w:pPr>
      <w:r>
        <w:t xml:space="preserve">    "sgst": 12,</w:t>
      </w:r>
    </w:p>
    <w:p w14:paraId="5EF16FDE" w14:textId="77777777" w:rsidR="00CE3568" w:rsidRDefault="00000000">
      <w:pPr>
        <w:pStyle w:val="NoSpacing"/>
        <w:ind w:left="2160"/>
      </w:pPr>
      <w:r>
        <w:t xml:space="preserve">    "total_tax": 24,</w:t>
      </w:r>
    </w:p>
    <w:p w14:paraId="6F5D80D8" w14:textId="77777777" w:rsidR="00CE3568" w:rsidRDefault="00000000">
      <w:pPr>
        <w:pStyle w:val="NoSpacing"/>
        <w:ind w:left="2160"/>
      </w:pPr>
      <w:r>
        <w:t xml:space="preserve">    "final_amount": 152,</w:t>
      </w:r>
    </w:p>
    <w:p w14:paraId="7124DF91" w14:textId="77777777" w:rsidR="00CE3568" w:rsidRDefault="00000000">
      <w:pPr>
        <w:pStyle w:val="NoSpacing"/>
        <w:ind w:left="2160"/>
      </w:pPr>
      <w:r>
        <w:t xml:space="preserve">    "currency": "INR",</w:t>
      </w:r>
    </w:p>
    <w:p w14:paraId="2EA1BCAE" w14:textId="77777777" w:rsidR="00CE3568" w:rsidRDefault="00000000">
      <w:pPr>
        <w:pStyle w:val="NoSpacing"/>
        <w:ind w:left="2160"/>
      </w:pPr>
      <w:r>
        <w:t xml:space="preserve">    "is_document": false,</w:t>
      </w:r>
    </w:p>
    <w:p w14:paraId="0DD0348F" w14:textId="77777777" w:rsidR="00CE3568" w:rsidRDefault="00000000">
      <w:pPr>
        <w:pStyle w:val="NoSpacing"/>
        <w:ind w:left="2160"/>
      </w:pPr>
      <w:r>
        <w:t xml:space="preserve">    "delivery_type": "Inter-city",</w:t>
      </w:r>
    </w:p>
    <w:p w14:paraId="077D0128" w14:textId="77777777" w:rsidR="00CE3568" w:rsidRDefault="00000000">
      <w:pPr>
        <w:pStyle w:val="NoSpacing"/>
        <w:ind w:left="2160"/>
      </w:pPr>
      <w:r>
        <w:t xml:space="preserve">    "timestamp": "2025-11-11T05:45:46.495Z"</w:t>
      </w:r>
    </w:p>
    <w:p w14:paraId="61A21FA4" w14:textId="77777777" w:rsidR="00CE3568" w:rsidRDefault="00000000">
      <w:pPr>
        <w:pStyle w:val="NoSpacing"/>
        <w:ind w:left="2160"/>
      </w:pPr>
      <w:r>
        <w:t>}</w:t>
      </w:r>
    </w:p>
    <w:p w14:paraId="23A4B4B1" w14:textId="77777777" w:rsidR="00CE3568" w:rsidRDefault="00CE3568">
      <w:pPr>
        <w:pStyle w:val="NoSpacing"/>
        <w:ind w:left="2160"/>
      </w:pPr>
    </w:p>
    <w:p w14:paraId="00B4A32D" w14:textId="77777777" w:rsidR="00CE3568" w:rsidRDefault="00000000">
      <w:pPr>
        <w:pStyle w:val="ListParagraph"/>
        <w:numPr>
          <w:ilvl w:val="1"/>
          <w:numId w:val="14"/>
        </w:numPr>
        <w:rPr>
          <w:rFonts w:cstheme="minorHAnsi"/>
        </w:rPr>
      </w:pPr>
      <w:r>
        <w:rPr>
          <w:rFonts w:cstheme="minorHAnsi"/>
        </w:rPr>
        <w:t>Tariff is based on higher of actual or volumetric weight.</w:t>
      </w:r>
    </w:p>
    <w:p w14:paraId="2CE4A3A8" w14:textId="77777777" w:rsidR="00CE3568" w:rsidRDefault="00000000">
      <w:pPr>
        <w:pStyle w:val="ListParagraph"/>
        <w:numPr>
          <w:ilvl w:val="1"/>
          <w:numId w:val="14"/>
        </w:numPr>
        <w:rPr>
          <w:rFonts w:cstheme="minorHAnsi"/>
        </w:rPr>
      </w:pPr>
      <w:r>
        <w:rPr>
          <w:rFonts w:cstheme="minorHAnsi"/>
        </w:rPr>
        <w:t>POD (Proof of Delivery) adds additional charge.</w:t>
      </w:r>
    </w:p>
    <w:p w14:paraId="5A67213F" w14:textId="77777777" w:rsidR="00CE3568" w:rsidRDefault="00000000">
      <w:pPr>
        <w:pStyle w:val="ListParagraph"/>
        <w:numPr>
          <w:ilvl w:val="1"/>
          <w:numId w:val="14"/>
        </w:numPr>
        <w:rPr>
          <w:rFonts w:cstheme="minorHAnsi"/>
        </w:rPr>
      </w:pPr>
      <w:r>
        <w:rPr>
          <w:rFonts w:cstheme="minorHAnsi"/>
        </w:rPr>
        <w:t>Insurance applicable only if declared (INS).</w:t>
      </w:r>
    </w:p>
    <w:p w14:paraId="41736296" w14:textId="7082FD61" w:rsidR="00CE3568" w:rsidRDefault="00000000">
      <w:pPr>
        <w:pStyle w:val="ListParagraph"/>
        <w:numPr>
          <w:ilvl w:val="1"/>
          <w:numId w:val="14"/>
        </w:numPr>
        <w:rPr>
          <w:rFonts w:cstheme="minorHAnsi"/>
        </w:rPr>
      </w:pPr>
      <w:r>
        <w:rPr>
          <w:rFonts w:cstheme="minorHAnsi"/>
        </w:rPr>
        <w:t xml:space="preserve">Same dimensional restrictions as </w:t>
      </w:r>
      <w:r w:rsidR="003A74A7">
        <w:rPr>
          <w:rFonts w:cstheme="minorHAnsi"/>
        </w:rPr>
        <w:t>Speed</w:t>
      </w:r>
      <w:r>
        <w:rPr>
          <w:rFonts w:cstheme="minorHAnsi"/>
        </w:rPr>
        <w:t xml:space="preserve"> Post Parcel.</w:t>
      </w:r>
    </w:p>
    <w:p w14:paraId="0299FDD8" w14:textId="77777777" w:rsidR="00CE3568" w:rsidRDefault="00CE3568">
      <w:pPr>
        <w:pStyle w:val="ListParagraph"/>
        <w:ind w:left="1224"/>
        <w:rPr>
          <w:rFonts w:ascii="Maiandra GD" w:hAnsi="Maiandra GD" w:cstheme="minorHAnsi"/>
          <w:color w:val="4F81BD" w:themeColor="accent1"/>
          <w:szCs w:val="24"/>
        </w:rPr>
      </w:pPr>
    </w:p>
    <w:p w14:paraId="68AC09C7" w14:textId="77777777" w:rsidR="00CE3568" w:rsidRDefault="00000000">
      <w:pPr>
        <w:pStyle w:val="ListParagraph"/>
        <w:ind w:left="0"/>
        <w:rPr>
          <w:rFonts w:ascii="Maiandra GD" w:hAnsi="Maiandra GD" w:cstheme="minorHAnsi"/>
          <w:color w:val="4F81BD" w:themeColor="accent1"/>
          <w:szCs w:val="24"/>
        </w:rPr>
      </w:pPr>
      <w:r>
        <w:rPr>
          <w:rFonts w:ascii="Maiandra GD" w:hAnsi="Maiandra GD" w:cstheme="minorHAnsi"/>
          <w:color w:val="4F81BD" w:themeColor="accent1"/>
          <w:szCs w:val="24"/>
        </w:rPr>
        <w:t>Points to be followed for Tariff calculation:</w:t>
      </w:r>
    </w:p>
    <w:p w14:paraId="2B000DFC" w14:textId="77777777" w:rsidR="00CE3568" w:rsidRDefault="00000000">
      <w:pPr>
        <w:numPr>
          <w:ilvl w:val="0"/>
          <w:numId w:val="15"/>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The article weight must be provided as a whole number (integers only); decimal values are not permitted.</w:t>
      </w:r>
    </w:p>
    <w:p w14:paraId="3C253C3D" w14:textId="77777777" w:rsidR="00CE3568" w:rsidRDefault="00000000">
      <w:pPr>
        <w:numPr>
          <w:ilvl w:val="0"/>
          <w:numId w:val="15"/>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A revised document incorporating all the required validations will be shared with you shortly.</w:t>
      </w:r>
    </w:p>
    <w:p w14:paraId="7B84B2C5" w14:textId="77777777" w:rsidR="00CE3568" w:rsidRDefault="00000000">
      <w:pPr>
        <w:numPr>
          <w:ilvl w:val="0"/>
          <w:numId w:val="15"/>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The dimension limits for </w:t>
      </w:r>
      <w:r>
        <w:rPr>
          <w:rFonts w:ascii="Verdana" w:eastAsia="Times New Roman" w:hAnsi="Verdana" w:cs="Times New Roman"/>
          <w:b/>
          <w:bCs/>
          <w:color w:val="000000"/>
          <w:sz w:val="20"/>
          <w:szCs w:val="20"/>
          <w:lang w:val="en-IN" w:eastAsia="en-IN"/>
        </w:rPr>
        <w:t>SP_INLAND_DOC</w:t>
      </w:r>
      <w:r>
        <w:rPr>
          <w:rFonts w:ascii="Verdana" w:eastAsia="Times New Roman" w:hAnsi="Verdana" w:cs="Times New Roman"/>
          <w:color w:val="000000"/>
          <w:sz w:val="20"/>
          <w:szCs w:val="20"/>
          <w:lang w:val="en-IN" w:eastAsia="en-IN"/>
        </w:rPr>
        <w:t> and </w:t>
      </w:r>
      <w:r>
        <w:rPr>
          <w:rFonts w:ascii="Verdana" w:eastAsia="Times New Roman" w:hAnsi="Verdana" w:cs="Times New Roman"/>
          <w:b/>
          <w:bCs/>
          <w:color w:val="000000"/>
          <w:sz w:val="20"/>
          <w:szCs w:val="20"/>
          <w:lang w:val="en-IN" w:eastAsia="en-IN"/>
        </w:rPr>
        <w:t>SP_INLAND_PARCEL</w:t>
      </w:r>
      <w:r>
        <w:rPr>
          <w:rFonts w:ascii="Verdana" w:eastAsia="Times New Roman" w:hAnsi="Verdana" w:cs="Times New Roman"/>
          <w:color w:val="000000"/>
          <w:sz w:val="20"/>
          <w:szCs w:val="20"/>
          <w:lang w:val="en-IN" w:eastAsia="en-IN"/>
        </w:rPr>
        <w:t> are as follows:</w:t>
      </w:r>
    </w:p>
    <w:tbl>
      <w:tblPr>
        <w:tblW w:w="5200" w:type="dxa"/>
        <w:tblInd w:w="879" w:type="dxa"/>
        <w:tblLook w:val="04A0" w:firstRow="1" w:lastRow="0" w:firstColumn="1" w:lastColumn="0" w:noHBand="0" w:noVBand="1"/>
      </w:tblPr>
      <w:tblGrid>
        <w:gridCol w:w="3280"/>
        <w:gridCol w:w="960"/>
        <w:gridCol w:w="960"/>
      </w:tblGrid>
      <w:tr w:rsidR="00CE3568" w14:paraId="06F4ECC6" w14:textId="77777777">
        <w:trPr>
          <w:trHeight w:val="300"/>
        </w:trPr>
        <w:tc>
          <w:tcPr>
            <w:tcW w:w="5200" w:type="dxa"/>
            <w:gridSpan w:val="3"/>
            <w:tcBorders>
              <w:top w:val="single" w:sz="4" w:space="0" w:color="auto"/>
              <w:left w:val="single" w:sz="4" w:space="0" w:color="auto"/>
              <w:bottom w:val="single" w:sz="4" w:space="0" w:color="auto"/>
              <w:right w:val="single" w:sz="4" w:space="0" w:color="auto"/>
            </w:tcBorders>
            <w:noWrap/>
            <w:vAlign w:val="bottom"/>
          </w:tcPr>
          <w:p w14:paraId="2CCB1BC4" w14:textId="77777777" w:rsidR="00CE3568" w:rsidRDefault="00000000">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SP_INLAND_DOC</w:t>
            </w:r>
          </w:p>
        </w:tc>
      </w:tr>
      <w:tr w:rsidR="00CE3568" w14:paraId="06CCF23D"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7D2C0EBD" w14:textId="77777777" w:rsidR="00CE3568" w:rsidRDefault="00CE3568">
            <w:pPr>
              <w:spacing w:after="0" w:line="240" w:lineRule="auto"/>
              <w:jc w:val="center"/>
              <w:rPr>
                <w:rFonts w:ascii="Segoe UI" w:eastAsia="Times New Roman" w:hAnsi="Segoe UI" w:cs="Segoe UI"/>
                <w:b/>
                <w:bCs/>
                <w:sz w:val="20"/>
                <w:szCs w:val="20"/>
                <w:lang w:val="en-IN" w:eastAsia="en-IN"/>
              </w:rPr>
            </w:pPr>
          </w:p>
        </w:tc>
        <w:tc>
          <w:tcPr>
            <w:tcW w:w="960" w:type="dxa"/>
            <w:tcBorders>
              <w:top w:val="nil"/>
              <w:left w:val="nil"/>
              <w:bottom w:val="single" w:sz="8" w:space="0" w:color="454545"/>
              <w:right w:val="single" w:sz="8" w:space="0" w:color="454545"/>
            </w:tcBorders>
            <w:shd w:val="clear" w:color="000000" w:fill="FFFFFF"/>
            <w:vAlign w:val="center"/>
          </w:tcPr>
          <w:p w14:paraId="1E3E6C50" w14:textId="77777777" w:rsidR="00CE3568" w:rsidRDefault="00CE3568">
            <w:pPr>
              <w:spacing w:after="0" w:line="240" w:lineRule="auto"/>
              <w:jc w:val="center"/>
              <w:rPr>
                <w:rFonts w:ascii="Segoe UI" w:eastAsia="Times New Roman" w:hAnsi="Segoe UI" w:cs="Segoe UI"/>
                <w:b/>
                <w:bCs/>
                <w:sz w:val="20"/>
                <w:szCs w:val="20"/>
                <w:lang w:val="en-IN" w:eastAsia="en-IN"/>
              </w:rPr>
            </w:pPr>
          </w:p>
        </w:tc>
        <w:tc>
          <w:tcPr>
            <w:tcW w:w="960" w:type="dxa"/>
            <w:tcBorders>
              <w:top w:val="nil"/>
              <w:left w:val="nil"/>
              <w:bottom w:val="single" w:sz="8" w:space="0" w:color="454545"/>
              <w:right w:val="single" w:sz="8" w:space="0" w:color="454545"/>
            </w:tcBorders>
            <w:shd w:val="clear" w:color="000000" w:fill="FFFFFF"/>
            <w:vAlign w:val="center"/>
          </w:tcPr>
          <w:p w14:paraId="5BCDF215" w14:textId="77777777" w:rsidR="00CE3568" w:rsidRDefault="00CE3568">
            <w:pPr>
              <w:spacing w:after="0" w:line="240" w:lineRule="auto"/>
              <w:jc w:val="center"/>
              <w:rPr>
                <w:rFonts w:ascii="Segoe UI" w:eastAsia="Times New Roman" w:hAnsi="Segoe UI" w:cs="Segoe UI"/>
                <w:b/>
                <w:bCs/>
                <w:sz w:val="20"/>
                <w:szCs w:val="20"/>
                <w:lang w:val="en-IN" w:eastAsia="en-IN"/>
              </w:rPr>
            </w:pPr>
          </w:p>
        </w:tc>
      </w:tr>
      <w:tr w:rsidR="00CE3568" w14:paraId="52165F94"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7F75C322"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tcPr>
          <w:p w14:paraId="63CBD94C"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tcPr>
          <w:p w14:paraId="1E5C32D2"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Max</w:t>
            </w:r>
          </w:p>
        </w:tc>
      </w:tr>
      <w:tr w:rsidR="00CE3568" w14:paraId="7FE0650C"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3F5DA0EF"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tcPr>
          <w:p w14:paraId="05F3C772"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tcPr>
          <w:p w14:paraId="743712FD"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500 g</w:t>
            </w:r>
          </w:p>
        </w:tc>
      </w:tr>
      <w:tr w:rsidR="00CE3568" w14:paraId="6000B680"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5E91885A"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tcPr>
          <w:p w14:paraId="1028BC71"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05D1E311"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42 cm</w:t>
            </w:r>
          </w:p>
        </w:tc>
      </w:tr>
      <w:tr w:rsidR="00CE3568" w14:paraId="0D84EF4E" w14:textId="77777777">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1666369A"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tcPr>
          <w:p w14:paraId="6A496D3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1DEFA475"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29 cm</w:t>
            </w:r>
          </w:p>
        </w:tc>
      </w:tr>
      <w:tr w:rsidR="00CE3568" w14:paraId="70EFBFDA"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3FDD2BCC"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tcPr>
          <w:p w14:paraId="22E60E3F"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6EBD5842"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2 cm</w:t>
            </w:r>
          </w:p>
        </w:tc>
      </w:tr>
      <w:tr w:rsidR="00CE3568" w14:paraId="6A924ADD" w14:textId="77777777">
        <w:trPr>
          <w:trHeight w:val="300"/>
        </w:trPr>
        <w:tc>
          <w:tcPr>
            <w:tcW w:w="3280" w:type="dxa"/>
            <w:tcBorders>
              <w:top w:val="nil"/>
              <w:left w:val="nil"/>
              <w:bottom w:val="nil"/>
              <w:right w:val="nil"/>
            </w:tcBorders>
            <w:noWrap/>
            <w:vAlign w:val="bottom"/>
          </w:tcPr>
          <w:p w14:paraId="38A01358" w14:textId="77777777" w:rsidR="00CE3568" w:rsidRDefault="00CE3568">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tcPr>
          <w:p w14:paraId="7012E843"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2065559E" w14:textId="77777777" w:rsidR="00CE3568" w:rsidRDefault="00CE3568">
            <w:pPr>
              <w:spacing w:after="0" w:line="240" w:lineRule="auto"/>
              <w:rPr>
                <w:rFonts w:ascii="Times New Roman" w:eastAsia="Times New Roman" w:hAnsi="Times New Roman" w:cs="Times New Roman"/>
                <w:sz w:val="20"/>
                <w:szCs w:val="20"/>
                <w:lang w:val="en-IN" w:eastAsia="en-IN"/>
              </w:rPr>
            </w:pPr>
          </w:p>
        </w:tc>
      </w:tr>
      <w:tr w:rsidR="00CE3568" w14:paraId="346E48A1" w14:textId="77777777">
        <w:trPr>
          <w:trHeight w:val="300"/>
        </w:trPr>
        <w:tc>
          <w:tcPr>
            <w:tcW w:w="5200" w:type="dxa"/>
            <w:gridSpan w:val="3"/>
            <w:tcBorders>
              <w:top w:val="single" w:sz="4" w:space="0" w:color="auto"/>
              <w:left w:val="single" w:sz="4" w:space="0" w:color="auto"/>
              <w:bottom w:val="single" w:sz="4" w:space="0" w:color="auto"/>
              <w:right w:val="single" w:sz="4" w:space="0" w:color="auto"/>
            </w:tcBorders>
            <w:noWrap/>
            <w:vAlign w:val="bottom"/>
          </w:tcPr>
          <w:p w14:paraId="094EF088" w14:textId="77777777" w:rsidR="00CE3568" w:rsidRDefault="00000000">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SP_INLAND_PARCEL</w:t>
            </w:r>
          </w:p>
        </w:tc>
      </w:tr>
      <w:tr w:rsidR="00CE3568" w14:paraId="54BB89A8"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05E51D50"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tcPr>
          <w:p w14:paraId="41A22ADA"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tcPr>
          <w:p w14:paraId="0552CE28"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Max</w:t>
            </w:r>
          </w:p>
        </w:tc>
      </w:tr>
      <w:tr w:rsidR="00CE3568" w14:paraId="0439A874" w14:textId="77777777">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399CC38E"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tcPr>
          <w:p w14:paraId="4E06EA0A"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tcPr>
          <w:p w14:paraId="7A4D5819"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35,000 g (35 kg)</w:t>
            </w:r>
          </w:p>
        </w:tc>
      </w:tr>
      <w:tr w:rsidR="00CE3568" w14:paraId="14B70D71"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330016E0"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tcPr>
          <w:p w14:paraId="257A53B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14 cm</w:t>
            </w:r>
          </w:p>
        </w:tc>
        <w:tc>
          <w:tcPr>
            <w:tcW w:w="960" w:type="dxa"/>
            <w:tcBorders>
              <w:top w:val="nil"/>
              <w:left w:val="nil"/>
              <w:bottom w:val="single" w:sz="8" w:space="0" w:color="454545"/>
              <w:right w:val="single" w:sz="8" w:space="0" w:color="454545"/>
            </w:tcBorders>
            <w:shd w:val="clear" w:color="000000" w:fill="FFFFFF"/>
            <w:vAlign w:val="center"/>
          </w:tcPr>
          <w:p w14:paraId="60EA39C4"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4B93925D" w14:textId="77777777">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4D8B577B"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tcPr>
          <w:p w14:paraId="75A7E2B2"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9 cm</w:t>
            </w:r>
          </w:p>
        </w:tc>
        <w:tc>
          <w:tcPr>
            <w:tcW w:w="960" w:type="dxa"/>
            <w:tcBorders>
              <w:top w:val="nil"/>
              <w:left w:val="nil"/>
              <w:bottom w:val="single" w:sz="8" w:space="0" w:color="454545"/>
              <w:right w:val="single" w:sz="8" w:space="0" w:color="454545"/>
            </w:tcBorders>
            <w:shd w:val="clear" w:color="000000" w:fill="FFFFFF"/>
            <w:vAlign w:val="center"/>
          </w:tcPr>
          <w:p w14:paraId="44B0BEC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4B7295DF"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7762CADB"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tcPr>
          <w:p w14:paraId="240D21EE"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26DB705E"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0E962470" w14:textId="77777777">
        <w:trPr>
          <w:trHeight w:val="300"/>
        </w:trPr>
        <w:tc>
          <w:tcPr>
            <w:tcW w:w="3280" w:type="dxa"/>
            <w:tcBorders>
              <w:top w:val="nil"/>
              <w:left w:val="nil"/>
              <w:bottom w:val="nil"/>
              <w:right w:val="nil"/>
            </w:tcBorders>
            <w:noWrap/>
            <w:vAlign w:val="bottom"/>
          </w:tcPr>
          <w:p w14:paraId="05EC700B" w14:textId="77777777" w:rsidR="00CE3568" w:rsidRDefault="00CE3568">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tcPr>
          <w:p w14:paraId="5A931C47"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58B0B82B" w14:textId="77777777" w:rsidR="00CE3568" w:rsidRDefault="00CE3568">
            <w:pPr>
              <w:spacing w:after="0" w:line="240" w:lineRule="auto"/>
              <w:rPr>
                <w:rFonts w:ascii="Times New Roman" w:eastAsia="Times New Roman" w:hAnsi="Times New Roman" w:cs="Times New Roman"/>
                <w:sz w:val="20"/>
                <w:szCs w:val="20"/>
                <w:lang w:val="en-IN" w:eastAsia="en-IN"/>
              </w:rPr>
            </w:pPr>
          </w:p>
        </w:tc>
      </w:tr>
      <w:tr w:rsidR="00CE3568" w14:paraId="0116ABE9" w14:textId="77777777">
        <w:trPr>
          <w:trHeight w:val="300"/>
        </w:trPr>
        <w:tc>
          <w:tcPr>
            <w:tcW w:w="3280" w:type="dxa"/>
            <w:tcBorders>
              <w:top w:val="nil"/>
              <w:left w:val="nil"/>
              <w:bottom w:val="nil"/>
              <w:right w:val="nil"/>
            </w:tcBorders>
            <w:noWrap/>
            <w:vAlign w:val="bottom"/>
          </w:tcPr>
          <w:p w14:paraId="310095DC" w14:textId="77777777" w:rsidR="00CE3568" w:rsidRDefault="00CE3568">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tcPr>
          <w:p w14:paraId="7E81E319"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57F22F8A" w14:textId="77777777" w:rsidR="00CE3568" w:rsidRDefault="00CE3568">
            <w:pPr>
              <w:spacing w:after="0" w:line="240" w:lineRule="auto"/>
              <w:rPr>
                <w:rFonts w:ascii="Times New Roman" w:eastAsia="Times New Roman" w:hAnsi="Times New Roman" w:cs="Times New Roman"/>
                <w:sz w:val="20"/>
                <w:szCs w:val="20"/>
                <w:lang w:val="en-IN" w:eastAsia="en-IN"/>
              </w:rPr>
            </w:pPr>
          </w:p>
        </w:tc>
      </w:tr>
      <w:tr w:rsidR="00CE3568" w14:paraId="2B78F097" w14:textId="77777777">
        <w:trPr>
          <w:trHeight w:val="300"/>
        </w:trPr>
        <w:tc>
          <w:tcPr>
            <w:tcW w:w="3280" w:type="dxa"/>
            <w:tcBorders>
              <w:top w:val="nil"/>
              <w:left w:val="nil"/>
              <w:bottom w:val="nil"/>
              <w:right w:val="nil"/>
            </w:tcBorders>
            <w:noWrap/>
            <w:vAlign w:val="bottom"/>
          </w:tcPr>
          <w:p w14:paraId="5DCDB6E6"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37EE8AAB"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554AA3C0" w14:textId="77777777" w:rsidR="00CE3568" w:rsidRDefault="00CE3568">
            <w:pPr>
              <w:spacing w:after="0" w:line="240" w:lineRule="auto"/>
              <w:rPr>
                <w:rFonts w:ascii="Times New Roman" w:eastAsia="Times New Roman" w:hAnsi="Times New Roman" w:cs="Times New Roman"/>
                <w:sz w:val="20"/>
                <w:szCs w:val="20"/>
                <w:lang w:val="en-IN" w:eastAsia="en-IN"/>
              </w:rPr>
            </w:pPr>
          </w:p>
        </w:tc>
      </w:tr>
      <w:tr w:rsidR="00CE3568" w14:paraId="353D0C7E" w14:textId="77777777">
        <w:trPr>
          <w:trHeight w:val="300"/>
        </w:trPr>
        <w:tc>
          <w:tcPr>
            <w:tcW w:w="5200" w:type="dxa"/>
            <w:gridSpan w:val="3"/>
            <w:tcBorders>
              <w:top w:val="single" w:sz="4" w:space="0" w:color="auto"/>
              <w:left w:val="single" w:sz="4" w:space="0" w:color="auto"/>
              <w:bottom w:val="single" w:sz="4" w:space="0" w:color="auto"/>
              <w:right w:val="single" w:sz="4" w:space="0" w:color="auto"/>
            </w:tcBorders>
            <w:noWrap/>
            <w:vAlign w:val="bottom"/>
          </w:tcPr>
          <w:p w14:paraId="59B2A3A6" w14:textId="77777777" w:rsidR="00CE3568" w:rsidRDefault="00000000">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lastRenderedPageBreak/>
              <w:t>BUSINESS_PARCEL</w:t>
            </w:r>
          </w:p>
        </w:tc>
      </w:tr>
      <w:tr w:rsidR="00CE3568" w14:paraId="3E8E3997"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02151AEA"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tcPr>
          <w:p w14:paraId="7EB62E03"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tcPr>
          <w:p w14:paraId="2E103356"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Max</w:t>
            </w:r>
          </w:p>
        </w:tc>
      </w:tr>
      <w:tr w:rsidR="00CE3568" w14:paraId="550B6F0D" w14:textId="77777777">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71443D67"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tcPr>
          <w:p w14:paraId="61F499AB"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tcPr>
          <w:p w14:paraId="7FB81BB2"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35,000 g (35 kg)</w:t>
            </w:r>
          </w:p>
        </w:tc>
      </w:tr>
      <w:tr w:rsidR="00CE3568" w14:paraId="7ADAE4D7"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32B03B70"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tcPr>
          <w:p w14:paraId="2DE4F8E0"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14 cm</w:t>
            </w:r>
          </w:p>
        </w:tc>
        <w:tc>
          <w:tcPr>
            <w:tcW w:w="960" w:type="dxa"/>
            <w:tcBorders>
              <w:top w:val="nil"/>
              <w:left w:val="nil"/>
              <w:bottom w:val="single" w:sz="8" w:space="0" w:color="454545"/>
              <w:right w:val="single" w:sz="8" w:space="0" w:color="454545"/>
            </w:tcBorders>
            <w:shd w:val="clear" w:color="000000" w:fill="FFFFFF"/>
            <w:vAlign w:val="center"/>
          </w:tcPr>
          <w:p w14:paraId="442C8443"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352DE581" w14:textId="77777777">
        <w:trPr>
          <w:trHeight w:val="58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3A89F887"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tcPr>
          <w:p w14:paraId="5A10269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9 cm</w:t>
            </w:r>
          </w:p>
        </w:tc>
        <w:tc>
          <w:tcPr>
            <w:tcW w:w="960" w:type="dxa"/>
            <w:tcBorders>
              <w:top w:val="nil"/>
              <w:left w:val="nil"/>
              <w:bottom w:val="single" w:sz="8" w:space="0" w:color="454545"/>
              <w:right w:val="single" w:sz="8" w:space="0" w:color="454545"/>
            </w:tcBorders>
            <w:shd w:val="clear" w:color="000000" w:fill="FFFFFF"/>
            <w:vAlign w:val="center"/>
          </w:tcPr>
          <w:p w14:paraId="38A536A3"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2279FD58" w14:textId="77777777">
        <w:trPr>
          <w:trHeight w:val="315"/>
        </w:trPr>
        <w:tc>
          <w:tcPr>
            <w:tcW w:w="3280" w:type="dxa"/>
            <w:tcBorders>
              <w:top w:val="nil"/>
              <w:left w:val="single" w:sz="8" w:space="0" w:color="454545"/>
              <w:bottom w:val="single" w:sz="8" w:space="0" w:color="454545"/>
              <w:right w:val="single" w:sz="8" w:space="0" w:color="454545"/>
            </w:tcBorders>
            <w:shd w:val="clear" w:color="000000" w:fill="FFFFFF"/>
            <w:vAlign w:val="center"/>
          </w:tcPr>
          <w:p w14:paraId="3CCA5AFB"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tcPr>
          <w:p w14:paraId="3A11363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41598617"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bl>
    <w:p w14:paraId="3CF8DC68" w14:textId="77777777" w:rsidR="00CE3568" w:rsidRDefault="00CE3568">
      <w:pPr>
        <w:pStyle w:val="ListParagraph"/>
        <w:ind w:left="0"/>
        <w:rPr>
          <w:rFonts w:ascii="Maiandra GD" w:hAnsi="Maiandra GD" w:cstheme="minorHAnsi"/>
          <w:color w:val="4F81BD" w:themeColor="accent1"/>
          <w:szCs w:val="24"/>
        </w:rPr>
      </w:pPr>
    </w:p>
    <w:p w14:paraId="322C478A" w14:textId="77777777" w:rsidR="00CE3568" w:rsidRDefault="00000000">
      <w:pPr>
        <w:pStyle w:val="ListParagraph"/>
        <w:numPr>
          <w:ilvl w:val="0"/>
          <w:numId w:val="15"/>
        </w:numPr>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Length, width, and height are not mandatory fields in all cases. The API will accept values of 0 for these fields. If dimensions are provided, they will be validated; otherwise, the tariff will be calculated based on weight. However, for parcels, customers are required to provide these dimensions.</w:t>
      </w:r>
    </w:p>
    <w:p w14:paraId="67C15717" w14:textId="77777777" w:rsidR="00CE3568" w:rsidRDefault="00000000">
      <w:pPr>
        <w:pStyle w:val="ListParagraph"/>
        <w:numPr>
          <w:ilvl w:val="0"/>
          <w:numId w:val="15"/>
        </w:numPr>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For the Speed Post Tariff API, the tariff is calculated based on the higher of the actual weight or the volumetric weight. This rule applies to all articles of type SP_INLAND_PARCEL.</w:t>
      </w:r>
    </w:p>
    <w:p w14:paraId="7F370503" w14:textId="77777777" w:rsidR="00CE3568" w:rsidRDefault="00CE3568">
      <w:pPr>
        <w:rPr>
          <w:rFonts w:ascii="Verdana" w:eastAsia="Times New Roman" w:hAnsi="Verdana" w:cs="Times New Roman"/>
          <w:color w:val="000000"/>
          <w:sz w:val="20"/>
          <w:szCs w:val="20"/>
          <w:lang w:val="en-IN" w:eastAsia="en-IN"/>
        </w:rPr>
      </w:pPr>
    </w:p>
    <w:p w14:paraId="7CC8475C" w14:textId="77777777" w:rsidR="00CE3568" w:rsidRDefault="00000000">
      <w:pPr>
        <w:pStyle w:val="ListParagraph"/>
        <w:numPr>
          <w:ilvl w:val="2"/>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24 SP DOC Tariff API</w:t>
      </w:r>
    </w:p>
    <w:p w14:paraId="2A669D9E" w14:textId="77777777" w:rsidR="00CE3568" w:rsidRDefault="00CE3568">
      <w:pPr>
        <w:pStyle w:val="ListParagraph"/>
        <w:ind w:left="1224"/>
        <w:rPr>
          <w:rFonts w:ascii="Maiandra GD" w:hAnsi="Maiandra GD" w:cstheme="minorHAnsi"/>
          <w:color w:val="4F81BD" w:themeColor="accent1"/>
          <w:szCs w:val="24"/>
        </w:rPr>
      </w:pPr>
    </w:p>
    <w:p w14:paraId="3DB9805A" w14:textId="77777777" w:rsidR="00CE3568" w:rsidRDefault="00000000">
      <w:pPr>
        <w:pStyle w:val="ListParagraph"/>
        <w:numPr>
          <w:ilvl w:val="0"/>
          <w:numId w:val="12"/>
        </w:numPr>
        <w:rPr>
          <w:rFonts w:ascii="Maiandra GD" w:hAnsi="Maiandra GD" w:cstheme="minorHAnsi"/>
          <w:szCs w:val="24"/>
        </w:rPr>
      </w:pPr>
      <w:r>
        <w:rPr>
          <w:rFonts w:ascii="Maiandra GD" w:hAnsi="Maiandra GD" w:cstheme="minorHAnsi"/>
          <w:szCs w:val="24"/>
        </w:rPr>
        <w:t>Provides tariff calculation for 24 Speed Post DOC articles.</w:t>
      </w:r>
    </w:p>
    <w:p w14:paraId="107DE141" w14:textId="77777777" w:rsidR="00CE3568" w:rsidRDefault="00000000">
      <w:pPr>
        <w:pStyle w:val="ListParagraph"/>
        <w:numPr>
          <w:ilvl w:val="0"/>
          <w:numId w:val="12"/>
        </w:numPr>
        <w:rPr>
          <w:rFonts w:ascii="Maiandra GD" w:hAnsi="Maiandra GD" w:cstheme="minorHAnsi"/>
          <w:szCs w:val="24"/>
        </w:rPr>
      </w:pPr>
      <w:r>
        <w:rPr>
          <w:rFonts w:ascii="Maiandra GD" w:hAnsi="Maiandra GD" w:cstheme="minorHAnsi"/>
          <w:szCs w:val="24"/>
        </w:rPr>
        <w:t>Method: Get</w:t>
      </w:r>
    </w:p>
    <w:p w14:paraId="483724F3" w14:textId="77777777" w:rsidR="00CE3568" w:rsidRDefault="00000000">
      <w:pPr>
        <w:pStyle w:val="ListParagraph"/>
        <w:numPr>
          <w:ilvl w:val="0"/>
          <w:numId w:val="13"/>
        </w:numPr>
        <w:rPr>
          <w:rFonts w:ascii="Maiandra GD" w:hAnsi="Maiandra GD" w:cstheme="minorHAnsi"/>
          <w:color w:val="0070C0"/>
          <w:szCs w:val="24"/>
          <w:u w:val="single"/>
        </w:rPr>
      </w:pPr>
      <w:r>
        <w:rPr>
          <w:rFonts w:ascii="Maiandra GD" w:hAnsi="Maiandra GD" w:cstheme="minorHAnsi"/>
          <w:szCs w:val="24"/>
        </w:rPr>
        <w:t>APIUrl:</w:t>
      </w:r>
    </w:p>
    <w:p w14:paraId="069149CF" w14:textId="77777777" w:rsidR="00CE3568" w:rsidRDefault="00CE3568">
      <w:pPr>
        <w:pStyle w:val="ListParagraph"/>
        <w:ind w:left="2160"/>
        <w:rPr>
          <w:rFonts w:ascii="Segoe UI" w:hAnsi="Segoe UI" w:cs="Segoe UI"/>
          <w:color w:val="212121"/>
          <w:sz w:val="18"/>
          <w:szCs w:val="18"/>
          <w:shd w:val="clear" w:color="auto" w:fill="FFFFFF"/>
        </w:rPr>
      </w:pPr>
      <w:hyperlink r:id="rId9" w:history="1">
        <w:r>
          <w:rPr>
            <w:rStyle w:val="Hyperlink"/>
            <w:rFonts w:ascii="Segoe UI" w:hAnsi="Segoe UI" w:cs="Segoe UI"/>
            <w:sz w:val="18"/>
            <w:szCs w:val="18"/>
            <w:shd w:val="clear" w:color="auto" w:fill="FFFFFF"/>
          </w:rPr>
          <w:t>https://test.cept.gov.in/beextcustomer/v1/ddd-ndd-tariff/calculate?product-code=24_SPEEDPOST_DOC&amp;weight=100&amp;source-pincode=110001&amp;destination-pincode=400001&amp;source-office-id=15360005&amp;destination-office-id=24350001&amp;ins=1000&amp;REG=FALSE&amp;OTP=FALSE&amp;ACK=FALSE</w:t>
        </w:r>
      </w:hyperlink>
    </w:p>
    <w:p w14:paraId="0EC94146" w14:textId="77777777" w:rsidR="00CE3568" w:rsidRDefault="00000000">
      <w:pPr>
        <w:pStyle w:val="ListParagraph"/>
        <w:numPr>
          <w:ilvl w:val="0"/>
          <w:numId w:val="12"/>
        </w:numPr>
        <w:rPr>
          <w:rFonts w:ascii="Maiandra GD" w:hAnsi="Maiandra GD" w:cstheme="minorHAnsi"/>
          <w:szCs w:val="24"/>
        </w:rPr>
      </w:pPr>
      <w:r>
        <w:rPr>
          <w:rFonts w:ascii="Maiandra GD" w:hAnsi="Maiandra GD" w:cstheme="minorHAnsi"/>
          <w:szCs w:val="24"/>
        </w:rPr>
        <w:t>Authorization: Bearer token</w:t>
      </w:r>
    </w:p>
    <w:p w14:paraId="59D9E150" w14:textId="77777777" w:rsidR="00CE3568" w:rsidRDefault="00CE3568">
      <w:pPr>
        <w:pStyle w:val="ListParagraph"/>
        <w:ind w:left="2160"/>
        <w:rPr>
          <w:rFonts w:ascii="Maiandra GD" w:hAnsi="Maiandra GD" w:cstheme="minorHAnsi"/>
          <w:color w:val="0070C0"/>
          <w:szCs w:val="24"/>
          <w:u w:val="single"/>
        </w:rPr>
      </w:pPr>
    </w:p>
    <w:p w14:paraId="16A58D76" w14:textId="77777777" w:rsidR="00CE3568" w:rsidRDefault="00000000">
      <w:pPr>
        <w:pStyle w:val="ListParagraph"/>
        <w:numPr>
          <w:ilvl w:val="0"/>
          <w:numId w:val="13"/>
        </w:numPr>
        <w:jc w:val="both"/>
        <w:rPr>
          <w:rFonts w:ascii="Maiandra GD" w:hAnsi="Maiandra GD" w:cstheme="minorHAnsi"/>
          <w:b/>
          <w:szCs w:val="24"/>
        </w:rPr>
      </w:pPr>
      <w:r>
        <w:rPr>
          <w:rFonts w:ascii="Maiandra GD" w:hAnsi="Maiandra GD" w:cstheme="minorHAnsi"/>
          <w:b/>
          <w:szCs w:val="24"/>
        </w:rPr>
        <w:t xml:space="preserve"> Sample Input and Output:</w:t>
      </w:r>
    </w:p>
    <w:p w14:paraId="6830A1B6" w14:textId="77777777" w:rsidR="00CE3568" w:rsidRDefault="00CE3568">
      <w:pPr>
        <w:pStyle w:val="ListParagraph"/>
        <w:ind w:left="2160"/>
        <w:rPr>
          <w:rFonts w:ascii="Maiandra GD" w:hAnsi="Maiandra GD" w:cstheme="minorHAnsi"/>
          <w:b/>
          <w:szCs w:val="24"/>
        </w:rPr>
      </w:pPr>
    </w:p>
    <w:p w14:paraId="2CB8A5A6" w14:textId="77777777" w:rsidR="00CE3568" w:rsidRDefault="00000000">
      <w:pPr>
        <w:pStyle w:val="ListParagraph"/>
        <w:ind w:left="2160"/>
        <w:rPr>
          <w:rFonts w:ascii="Maiandra GD" w:hAnsi="Maiandra GD" w:cstheme="minorHAnsi"/>
          <w:b/>
          <w:szCs w:val="24"/>
        </w:rPr>
      </w:pPr>
      <w:r>
        <w:rPr>
          <w:rFonts w:ascii="Maiandra GD" w:hAnsi="Maiandra GD" w:cstheme="minorHAnsi"/>
          <w:b/>
          <w:szCs w:val="24"/>
        </w:rPr>
        <w:t>Sample Input:</w:t>
      </w:r>
    </w:p>
    <w:tbl>
      <w:tblPr>
        <w:tblpPr w:leftFromText="180" w:rightFromText="180" w:vertAnchor="text" w:horzAnchor="page" w:tblpX="2328" w:tblpY="-2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065"/>
        <w:gridCol w:w="2495"/>
        <w:gridCol w:w="1748"/>
      </w:tblGrid>
      <w:tr w:rsidR="00CE3568" w14:paraId="096580F9" w14:textId="77777777">
        <w:tc>
          <w:tcPr>
            <w:tcW w:w="2322" w:type="dxa"/>
          </w:tcPr>
          <w:p w14:paraId="42B7A5AD" w14:textId="77777777" w:rsidR="00CE3568" w:rsidRDefault="00000000">
            <w:pPr>
              <w:rPr>
                <w:rFonts w:ascii="Maiandra GD" w:hAnsi="Maiandra GD" w:cstheme="minorHAnsi"/>
                <w:b/>
                <w:sz w:val="20"/>
                <w:szCs w:val="20"/>
              </w:rPr>
            </w:pPr>
            <w:r>
              <w:rPr>
                <w:rFonts w:ascii="Maiandra GD" w:hAnsi="Maiandra GD" w:cstheme="minorHAnsi"/>
                <w:b/>
                <w:sz w:val="20"/>
                <w:szCs w:val="20"/>
              </w:rPr>
              <w:lastRenderedPageBreak/>
              <w:t>Parameter</w:t>
            </w:r>
          </w:p>
        </w:tc>
        <w:tc>
          <w:tcPr>
            <w:tcW w:w="2065" w:type="dxa"/>
          </w:tcPr>
          <w:p w14:paraId="1A5BA58F" w14:textId="77777777" w:rsidR="00CE3568" w:rsidRDefault="00000000">
            <w:pPr>
              <w:rPr>
                <w:rFonts w:ascii="Maiandra GD" w:hAnsi="Maiandra GD" w:cstheme="minorHAnsi"/>
                <w:b/>
                <w:sz w:val="20"/>
                <w:szCs w:val="20"/>
              </w:rPr>
            </w:pPr>
            <w:r>
              <w:rPr>
                <w:rFonts w:cstheme="minorHAnsi"/>
                <w:b/>
                <w:sz w:val="20"/>
                <w:szCs w:val="20"/>
              </w:rPr>
              <w:t>Required Field</w:t>
            </w:r>
          </w:p>
        </w:tc>
        <w:tc>
          <w:tcPr>
            <w:tcW w:w="2495" w:type="dxa"/>
          </w:tcPr>
          <w:p w14:paraId="48EB0BE8" w14:textId="77777777" w:rsidR="00CE3568" w:rsidRDefault="00000000">
            <w:pPr>
              <w:rPr>
                <w:rFonts w:ascii="Maiandra GD" w:hAnsi="Maiandra GD" w:cstheme="minorHAnsi"/>
                <w:b/>
                <w:sz w:val="20"/>
                <w:szCs w:val="20"/>
              </w:rPr>
            </w:pPr>
            <w:r>
              <w:rPr>
                <w:rFonts w:ascii="Maiandra GD" w:hAnsi="Maiandra GD" w:cstheme="minorHAnsi"/>
                <w:b/>
                <w:sz w:val="20"/>
                <w:szCs w:val="20"/>
              </w:rPr>
              <w:t>Value</w:t>
            </w:r>
          </w:p>
        </w:tc>
        <w:tc>
          <w:tcPr>
            <w:tcW w:w="1748" w:type="dxa"/>
          </w:tcPr>
          <w:p w14:paraId="7C349C84" w14:textId="77777777" w:rsidR="00CE3568" w:rsidRDefault="00000000">
            <w:pPr>
              <w:rPr>
                <w:rFonts w:ascii="Maiandra GD" w:hAnsi="Maiandra GD" w:cstheme="minorHAnsi"/>
                <w:b/>
                <w:sz w:val="20"/>
                <w:szCs w:val="20"/>
              </w:rPr>
            </w:pPr>
            <w:r>
              <w:rPr>
                <w:rFonts w:cstheme="minorHAnsi"/>
                <w:b/>
              </w:rPr>
              <w:t>Data Type</w:t>
            </w:r>
          </w:p>
        </w:tc>
      </w:tr>
      <w:tr w:rsidR="00CE3568" w14:paraId="16563DC7" w14:textId="77777777">
        <w:tc>
          <w:tcPr>
            <w:tcW w:w="2322" w:type="dxa"/>
          </w:tcPr>
          <w:p w14:paraId="16117E3E" w14:textId="77777777" w:rsidR="00CE3568" w:rsidRDefault="00000000">
            <w:pPr>
              <w:rPr>
                <w:rFonts w:ascii="Maiandra GD" w:hAnsi="Maiandra GD" w:cstheme="minorHAnsi"/>
                <w:sz w:val="20"/>
                <w:szCs w:val="20"/>
              </w:rPr>
            </w:pPr>
            <w:r>
              <w:rPr>
                <w:rFonts w:ascii="Maiandra GD" w:hAnsi="Maiandra GD" w:cstheme="minorHAnsi"/>
                <w:sz w:val="20"/>
                <w:szCs w:val="20"/>
              </w:rPr>
              <w:t>product-code</w:t>
            </w:r>
          </w:p>
        </w:tc>
        <w:tc>
          <w:tcPr>
            <w:tcW w:w="2065" w:type="dxa"/>
          </w:tcPr>
          <w:p w14:paraId="3824C353" w14:textId="77777777" w:rsidR="00CE3568" w:rsidRDefault="00000000">
            <w:pP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Mandatory</w:t>
            </w:r>
          </w:p>
        </w:tc>
        <w:tc>
          <w:tcPr>
            <w:tcW w:w="2495" w:type="dxa"/>
          </w:tcPr>
          <w:p w14:paraId="756626D5" w14:textId="77777777" w:rsidR="00CE3568" w:rsidRDefault="00000000">
            <w:pPr>
              <w:rPr>
                <w:rFonts w:ascii="Maiandra GD" w:hAnsi="Maiandra GD" w:cstheme="minorHAnsi"/>
                <w:sz w:val="20"/>
                <w:szCs w:val="20"/>
              </w:rPr>
            </w:pPr>
            <w:r>
              <w:rPr>
                <w:rFonts w:ascii="Segoe UI" w:hAnsi="Segoe UI" w:cs="Segoe UI"/>
                <w:color w:val="212121"/>
                <w:sz w:val="20"/>
                <w:szCs w:val="20"/>
                <w:shd w:val="clear" w:color="auto" w:fill="FFFFFF"/>
              </w:rPr>
              <w:t>24_SPEEDPOST_DOC</w:t>
            </w:r>
          </w:p>
        </w:tc>
        <w:tc>
          <w:tcPr>
            <w:tcW w:w="1748" w:type="dxa"/>
          </w:tcPr>
          <w:p w14:paraId="6AECB7DB" w14:textId="77777777" w:rsidR="00CE3568" w:rsidRDefault="00000000">
            <w:pPr>
              <w:rPr>
                <w:rFonts w:ascii="Segoe UI" w:hAnsi="Segoe UI" w:cs="Segoe UI"/>
                <w:color w:val="212121"/>
                <w:sz w:val="20"/>
                <w:szCs w:val="20"/>
                <w:shd w:val="clear" w:color="auto" w:fill="FFFFFF"/>
              </w:rPr>
            </w:pPr>
            <w:r>
              <w:rPr>
                <w:rFonts w:cstheme="minorHAnsi"/>
                <w:bCs/>
              </w:rPr>
              <w:t>Int64</w:t>
            </w:r>
          </w:p>
        </w:tc>
      </w:tr>
      <w:tr w:rsidR="00CE3568" w14:paraId="11E6CB9E" w14:textId="77777777">
        <w:tc>
          <w:tcPr>
            <w:tcW w:w="2322" w:type="dxa"/>
          </w:tcPr>
          <w:p w14:paraId="058CC075" w14:textId="77777777" w:rsidR="00CE3568" w:rsidRDefault="00000000">
            <w:pPr>
              <w:rPr>
                <w:rFonts w:ascii="Maiandra GD" w:hAnsi="Maiandra GD" w:cstheme="minorHAnsi"/>
                <w:sz w:val="20"/>
                <w:szCs w:val="20"/>
              </w:rPr>
            </w:pPr>
            <w:r>
              <w:rPr>
                <w:rFonts w:ascii="Maiandra GD" w:hAnsi="Maiandra GD" w:cstheme="minorHAnsi"/>
                <w:sz w:val="20"/>
                <w:szCs w:val="20"/>
              </w:rPr>
              <w:t>Weight</w:t>
            </w:r>
          </w:p>
        </w:tc>
        <w:tc>
          <w:tcPr>
            <w:tcW w:w="2065" w:type="dxa"/>
          </w:tcPr>
          <w:p w14:paraId="03BFEEB9"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535D4BE" w14:textId="77777777" w:rsidR="00CE3568" w:rsidRDefault="00000000">
            <w:pPr>
              <w:rPr>
                <w:rFonts w:ascii="Maiandra GD" w:hAnsi="Maiandra GD" w:cstheme="minorHAnsi"/>
                <w:sz w:val="20"/>
                <w:szCs w:val="20"/>
              </w:rPr>
            </w:pPr>
            <w:r>
              <w:rPr>
                <w:rFonts w:ascii="Maiandra GD" w:hAnsi="Maiandra GD" w:cstheme="minorHAnsi"/>
                <w:sz w:val="20"/>
                <w:szCs w:val="20"/>
              </w:rPr>
              <w:t>100</w:t>
            </w:r>
          </w:p>
        </w:tc>
        <w:tc>
          <w:tcPr>
            <w:tcW w:w="1748" w:type="dxa"/>
          </w:tcPr>
          <w:p w14:paraId="2D2F7D4D" w14:textId="77777777" w:rsidR="00CE3568" w:rsidRDefault="00000000">
            <w:pPr>
              <w:rPr>
                <w:rFonts w:ascii="Maiandra GD" w:hAnsi="Maiandra GD" w:cstheme="minorHAnsi"/>
                <w:sz w:val="20"/>
                <w:szCs w:val="20"/>
              </w:rPr>
            </w:pPr>
            <w:r>
              <w:rPr>
                <w:rFonts w:cstheme="minorHAnsi"/>
                <w:bCs/>
              </w:rPr>
              <w:t>Int64</w:t>
            </w:r>
          </w:p>
        </w:tc>
      </w:tr>
      <w:tr w:rsidR="00CE3568" w14:paraId="6D6C2310" w14:textId="77777777">
        <w:tc>
          <w:tcPr>
            <w:tcW w:w="2322" w:type="dxa"/>
          </w:tcPr>
          <w:p w14:paraId="5E1E1B4D" w14:textId="77777777" w:rsidR="00CE3568" w:rsidRDefault="00000000">
            <w:pPr>
              <w:rPr>
                <w:rFonts w:ascii="Maiandra GD" w:hAnsi="Maiandra GD" w:cstheme="minorHAnsi"/>
                <w:sz w:val="20"/>
                <w:szCs w:val="20"/>
              </w:rPr>
            </w:pPr>
            <w:r>
              <w:rPr>
                <w:rFonts w:ascii="Maiandra GD" w:hAnsi="Maiandra GD" w:cstheme="minorHAnsi"/>
                <w:sz w:val="20"/>
                <w:szCs w:val="20"/>
              </w:rPr>
              <w:t>source-pincode</w:t>
            </w:r>
          </w:p>
        </w:tc>
        <w:tc>
          <w:tcPr>
            <w:tcW w:w="2065" w:type="dxa"/>
          </w:tcPr>
          <w:p w14:paraId="440A4DF0"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5A5CB86B" w14:textId="77777777" w:rsidR="00CE3568" w:rsidRDefault="00000000">
            <w:pPr>
              <w:rPr>
                <w:rFonts w:ascii="Maiandra GD" w:hAnsi="Maiandra GD" w:cstheme="minorHAnsi"/>
                <w:sz w:val="20"/>
                <w:szCs w:val="20"/>
              </w:rPr>
            </w:pPr>
            <w:r>
              <w:rPr>
                <w:rFonts w:ascii="Maiandra GD" w:hAnsi="Maiandra GD" w:cstheme="minorHAnsi"/>
                <w:sz w:val="20"/>
                <w:szCs w:val="20"/>
              </w:rPr>
              <w:t>110001</w:t>
            </w:r>
          </w:p>
        </w:tc>
        <w:tc>
          <w:tcPr>
            <w:tcW w:w="1748" w:type="dxa"/>
          </w:tcPr>
          <w:p w14:paraId="321BBE9C" w14:textId="77777777" w:rsidR="00CE3568" w:rsidRDefault="00000000">
            <w:pPr>
              <w:rPr>
                <w:rFonts w:ascii="Maiandra GD" w:hAnsi="Maiandra GD" w:cstheme="minorHAnsi"/>
                <w:sz w:val="20"/>
                <w:szCs w:val="20"/>
              </w:rPr>
            </w:pPr>
            <w:r>
              <w:rPr>
                <w:rFonts w:cstheme="minorHAnsi"/>
                <w:bCs/>
              </w:rPr>
              <w:t>Int64</w:t>
            </w:r>
          </w:p>
        </w:tc>
      </w:tr>
      <w:tr w:rsidR="00CE3568" w14:paraId="244D7C41" w14:textId="77777777">
        <w:tc>
          <w:tcPr>
            <w:tcW w:w="2322" w:type="dxa"/>
          </w:tcPr>
          <w:p w14:paraId="688A0616" w14:textId="77777777" w:rsidR="00CE3568" w:rsidRDefault="00000000">
            <w:pPr>
              <w:rPr>
                <w:rFonts w:ascii="Maiandra GD" w:hAnsi="Maiandra GD" w:cstheme="minorHAnsi"/>
                <w:sz w:val="20"/>
                <w:szCs w:val="20"/>
              </w:rPr>
            </w:pPr>
            <w:r>
              <w:rPr>
                <w:rFonts w:ascii="Maiandra GD" w:hAnsi="Maiandra GD" w:cstheme="minorHAnsi"/>
                <w:sz w:val="20"/>
                <w:szCs w:val="20"/>
              </w:rPr>
              <w:t>destination-pincode</w:t>
            </w:r>
          </w:p>
        </w:tc>
        <w:tc>
          <w:tcPr>
            <w:tcW w:w="2065" w:type="dxa"/>
          </w:tcPr>
          <w:p w14:paraId="12185BC7"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B859658" w14:textId="77777777" w:rsidR="00CE3568" w:rsidRDefault="00000000">
            <w:pPr>
              <w:rPr>
                <w:rFonts w:ascii="Maiandra GD" w:hAnsi="Maiandra GD" w:cstheme="minorHAnsi"/>
                <w:sz w:val="20"/>
                <w:szCs w:val="20"/>
              </w:rPr>
            </w:pPr>
            <w:r>
              <w:rPr>
                <w:rFonts w:ascii="Maiandra GD" w:hAnsi="Maiandra GD" w:cstheme="minorHAnsi"/>
                <w:sz w:val="20"/>
                <w:szCs w:val="20"/>
              </w:rPr>
              <w:t>400001</w:t>
            </w:r>
          </w:p>
        </w:tc>
        <w:tc>
          <w:tcPr>
            <w:tcW w:w="1748" w:type="dxa"/>
          </w:tcPr>
          <w:p w14:paraId="5EE57885" w14:textId="77777777" w:rsidR="00CE3568" w:rsidRDefault="00000000">
            <w:pPr>
              <w:rPr>
                <w:rFonts w:ascii="Maiandra GD" w:hAnsi="Maiandra GD" w:cstheme="minorHAnsi"/>
                <w:sz w:val="20"/>
                <w:szCs w:val="20"/>
              </w:rPr>
            </w:pPr>
            <w:r>
              <w:rPr>
                <w:rFonts w:cstheme="minorHAnsi"/>
                <w:bCs/>
              </w:rPr>
              <w:t>Int64</w:t>
            </w:r>
          </w:p>
        </w:tc>
      </w:tr>
      <w:tr w:rsidR="00CE3568" w14:paraId="5C975C19" w14:textId="77777777">
        <w:tc>
          <w:tcPr>
            <w:tcW w:w="2322" w:type="dxa"/>
          </w:tcPr>
          <w:p w14:paraId="4BA49FB5" w14:textId="77777777" w:rsidR="00CE3568" w:rsidRDefault="00000000">
            <w:pPr>
              <w:rPr>
                <w:rFonts w:ascii="Maiandra GD" w:hAnsi="Maiandra GD" w:cstheme="minorHAnsi"/>
                <w:sz w:val="20"/>
                <w:szCs w:val="20"/>
              </w:rPr>
            </w:pPr>
            <w:r>
              <w:rPr>
                <w:rFonts w:ascii="Maiandra GD" w:hAnsi="Maiandra GD" w:cstheme="minorHAnsi"/>
                <w:sz w:val="20"/>
                <w:szCs w:val="20"/>
              </w:rPr>
              <w:t>source-office-id</w:t>
            </w:r>
          </w:p>
        </w:tc>
        <w:tc>
          <w:tcPr>
            <w:tcW w:w="2065" w:type="dxa"/>
          </w:tcPr>
          <w:p w14:paraId="058FB148"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490D86A" w14:textId="77777777" w:rsidR="00CE3568" w:rsidRDefault="00000000">
            <w:pPr>
              <w:rPr>
                <w:rFonts w:ascii="Maiandra GD" w:hAnsi="Maiandra GD" w:cstheme="minorHAnsi"/>
                <w:sz w:val="20"/>
                <w:szCs w:val="20"/>
              </w:rPr>
            </w:pPr>
            <w:r>
              <w:rPr>
                <w:rFonts w:ascii="Maiandra GD" w:hAnsi="Maiandra GD" w:cstheme="minorHAnsi"/>
                <w:sz w:val="20"/>
                <w:szCs w:val="20"/>
              </w:rPr>
              <w:t>15360005</w:t>
            </w:r>
          </w:p>
        </w:tc>
        <w:tc>
          <w:tcPr>
            <w:tcW w:w="1748" w:type="dxa"/>
          </w:tcPr>
          <w:p w14:paraId="73CB62BA" w14:textId="77777777" w:rsidR="00CE3568" w:rsidRDefault="00000000">
            <w:pPr>
              <w:rPr>
                <w:rFonts w:ascii="Maiandra GD" w:hAnsi="Maiandra GD" w:cstheme="minorHAnsi"/>
                <w:sz w:val="20"/>
                <w:szCs w:val="20"/>
              </w:rPr>
            </w:pPr>
            <w:r>
              <w:rPr>
                <w:rFonts w:cstheme="minorHAnsi"/>
                <w:bCs/>
              </w:rPr>
              <w:t>Int64</w:t>
            </w:r>
          </w:p>
        </w:tc>
      </w:tr>
      <w:tr w:rsidR="00CE3568" w14:paraId="660A7D44" w14:textId="77777777">
        <w:tc>
          <w:tcPr>
            <w:tcW w:w="2322" w:type="dxa"/>
          </w:tcPr>
          <w:p w14:paraId="35B525E4" w14:textId="77777777" w:rsidR="00CE3568" w:rsidRDefault="00000000">
            <w:pPr>
              <w:rPr>
                <w:rFonts w:ascii="Maiandra GD" w:hAnsi="Maiandra GD" w:cstheme="minorHAnsi"/>
                <w:sz w:val="20"/>
                <w:szCs w:val="20"/>
              </w:rPr>
            </w:pPr>
            <w:r>
              <w:rPr>
                <w:rFonts w:ascii="Maiandra GD" w:hAnsi="Maiandra GD" w:cstheme="minorHAnsi"/>
                <w:sz w:val="20"/>
                <w:szCs w:val="20"/>
              </w:rPr>
              <w:t>destination-office-id</w:t>
            </w:r>
          </w:p>
        </w:tc>
        <w:tc>
          <w:tcPr>
            <w:tcW w:w="2065" w:type="dxa"/>
          </w:tcPr>
          <w:p w14:paraId="017B6A82"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6B1A60F" w14:textId="77777777" w:rsidR="00CE3568" w:rsidRDefault="00000000">
            <w:pPr>
              <w:rPr>
                <w:rFonts w:ascii="Maiandra GD" w:hAnsi="Maiandra GD" w:cstheme="minorHAnsi"/>
                <w:sz w:val="20"/>
                <w:szCs w:val="20"/>
              </w:rPr>
            </w:pPr>
            <w:r>
              <w:rPr>
                <w:rFonts w:ascii="Maiandra GD" w:hAnsi="Maiandra GD" w:cstheme="minorHAnsi"/>
                <w:sz w:val="20"/>
                <w:szCs w:val="20"/>
              </w:rPr>
              <w:t>24350001</w:t>
            </w:r>
          </w:p>
        </w:tc>
        <w:tc>
          <w:tcPr>
            <w:tcW w:w="1748" w:type="dxa"/>
          </w:tcPr>
          <w:p w14:paraId="183C8D6E" w14:textId="77777777" w:rsidR="00CE3568" w:rsidRDefault="00000000">
            <w:pPr>
              <w:rPr>
                <w:rFonts w:ascii="Maiandra GD" w:hAnsi="Maiandra GD" w:cstheme="minorHAnsi"/>
                <w:sz w:val="20"/>
                <w:szCs w:val="20"/>
              </w:rPr>
            </w:pPr>
            <w:r>
              <w:rPr>
                <w:rFonts w:cstheme="minorHAnsi"/>
                <w:bCs/>
              </w:rPr>
              <w:t>Int64</w:t>
            </w:r>
          </w:p>
        </w:tc>
      </w:tr>
      <w:tr w:rsidR="00CE3568" w14:paraId="04E34C6E" w14:textId="77777777">
        <w:tc>
          <w:tcPr>
            <w:tcW w:w="2322" w:type="dxa"/>
          </w:tcPr>
          <w:p w14:paraId="3B747E68" w14:textId="77777777" w:rsidR="00CE3568" w:rsidRDefault="00000000">
            <w:pPr>
              <w:rPr>
                <w:rFonts w:ascii="Maiandra GD" w:hAnsi="Maiandra GD" w:cstheme="minorHAnsi"/>
                <w:sz w:val="20"/>
                <w:szCs w:val="20"/>
              </w:rPr>
            </w:pPr>
            <w:r>
              <w:rPr>
                <w:rFonts w:ascii="Maiandra GD" w:hAnsi="Maiandra GD" w:cstheme="minorHAnsi"/>
                <w:sz w:val="20"/>
                <w:szCs w:val="20"/>
              </w:rPr>
              <w:t>INS</w:t>
            </w:r>
          </w:p>
        </w:tc>
        <w:tc>
          <w:tcPr>
            <w:tcW w:w="2065" w:type="dxa"/>
          </w:tcPr>
          <w:p w14:paraId="7F223A6A"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F27DE28" w14:textId="77777777" w:rsidR="00CE3568" w:rsidRDefault="00000000">
            <w:pPr>
              <w:rPr>
                <w:rFonts w:ascii="Maiandra GD" w:hAnsi="Maiandra GD" w:cstheme="minorHAnsi"/>
                <w:sz w:val="20"/>
                <w:szCs w:val="20"/>
              </w:rPr>
            </w:pPr>
            <w:r>
              <w:rPr>
                <w:rFonts w:ascii="Maiandra GD" w:hAnsi="Maiandra GD" w:cstheme="minorHAnsi"/>
                <w:sz w:val="20"/>
                <w:szCs w:val="20"/>
              </w:rPr>
              <w:t>1000</w:t>
            </w:r>
          </w:p>
        </w:tc>
        <w:tc>
          <w:tcPr>
            <w:tcW w:w="1748" w:type="dxa"/>
          </w:tcPr>
          <w:p w14:paraId="178282DE" w14:textId="77777777" w:rsidR="00CE3568" w:rsidRDefault="00000000">
            <w:pPr>
              <w:rPr>
                <w:rFonts w:ascii="Maiandra GD" w:hAnsi="Maiandra GD" w:cstheme="minorHAnsi"/>
                <w:sz w:val="20"/>
                <w:szCs w:val="20"/>
              </w:rPr>
            </w:pPr>
            <w:r>
              <w:rPr>
                <w:rFonts w:cstheme="minorHAnsi"/>
                <w:bCs/>
              </w:rPr>
              <w:t>Int64</w:t>
            </w:r>
          </w:p>
        </w:tc>
      </w:tr>
      <w:tr w:rsidR="00CE3568" w14:paraId="327698CB" w14:textId="77777777">
        <w:tc>
          <w:tcPr>
            <w:tcW w:w="2322" w:type="dxa"/>
          </w:tcPr>
          <w:p w14:paraId="1EF7B9E8" w14:textId="77777777" w:rsidR="00CE3568" w:rsidRDefault="00000000">
            <w:pPr>
              <w:rPr>
                <w:rFonts w:ascii="Maiandra GD" w:hAnsi="Maiandra GD" w:cstheme="minorHAnsi"/>
                <w:sz w:val="20"/>
                <w:szCs w:val="20"/>
              </w:rPr>
            </w:pPr>
            <w:r>
              <w:rPr>
                <w:rFonts w:ascii="Maiandra GD" w:hAnsi="Maiandra GD" w:cstheme="minorHAnsi"/>
                <w:sz w:val="20"/>
                <w:szCs w:val="20"/>
              </w:rPr>
              <w:t>REG</w:t>
            </w:r>
          </w:p>
        </w:tc>
        <w:tc>
          <w:tcPr>
            <w:tcW w:w="2065" w:type="dxa"/>
          </w:tcPr>
          <w:p w14:paraId="20A3B7A0"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43C82D65"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71826556" w14:textId="77777777" w:rsidR="00CE3568" w:rsidRDefault="00000000">
            <w:pPr>
              <w:rPr>
                <w:rFonts w:ascii="Maiandra GD" w:hAnsi="Maiandra GD" w:cstheme="minorHAnsi"/>
                <w:sz w:val="20"/>
                <w:szCs w:val="20"/>
              </w:rPr>
            </w:pPr>
            <w:r>
              <w:rPr>
                <w:rFonts w:cstheme="minorHAnsi"/>
              </w:rPr>
              <w:t>Boolean</w:t>
            </w:r>
          </w:p>
        </w:tc>
      </w:tr>
      <w:tr w:rsidR="00CE3568" w14:paraId="6F71FA5B" w14:textId="77777777">
        <w:tc>
          <w:tcPr>
            <w:tcW w:w="2322" w:type="dxa"/>
          </w:tcPr>
          <w:p w14:paraId="0AD063AA" w14:textId="77777777" w:rsidR="00CE3568" w:rsidRDefault="00000000">
            <w:pPr>
              <w:rPr>
                <w:rFonts w:ascii="Maiandra GD" w:hAnsi="Maiandra GD" w:cstheme="minorHAnsi"/>
                <w:sz w:val="20"/>
                <w:szCs w:val="20"/>
              </w:rPr>
            </w:pPr>
            <w:r>
              <w:rPr>
                <w:rFonts w:ascii="Maiandra GD" w:hAnsi="Maiandra GD" w:cstheme="minorHAnsi"/>
                <w:sz w:val="20"/>
                <w:szCs w:val="20"/>
              </w:rPr>
              <w:t>OTP</w:t>
            </w:r>
          </w:p>
        </w:tc>
        <w:tc>
          <w:tcPr>
            <w:tcW w:w="2065" w:type="dxa"/>
          </w:tcPr>
          <w:p w14:paraId="778C21E8"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5FDC77A"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03DA7974" w14:textId="77777777" w:rsidR="00CE3568" w:rsidRDefault="00000000">
            <w:pPr>
              <w:rPr>
                <w:rFonts w:ascii="Maiandra GD" w:hAnsi="Maiandra GD" w:cstheme="minorHAnsi"/>
                <w:sz w:val="20"/>
                <w:szCs w:val="20"/>
              </w:rPr>
            </w:pPr>
            <w:r>
              <w:rPr>
                <w:rFonts w:cstheme="minorHAnsi"/>
              </w:rPr>
              <w:t>Boolean</w:t>
            </w:r>
          </w:p>
        </w:tc>
      </w:tr>
      <w:tr w:rsidR="00CE3568" w14:paraId="472FE33B" w14:textId="77777777">
        <w:tc>
          <w:tcPr>
            <w:tcW w:w="2322" w:type="dxa"/>
          </w:tcPr>
          <w:p w14:paraId="029E5D23" w14:textId="77777777" w:rsidR="00CE3568" w:rsidRDefault="00000000">
            <w:pPr>
              <w:rPr>
                <w:rFonts w:ascii="Maiandra GD" w:hAnsi="Maiandra GD" w:cstheme="minorHAnsi"/>
                <w:sz w:val="20"/>
                <w:szCs w:val="20"/>
              </w:rPr>
            </w:pPr>
            <w:r>
              <w:rPr>
                <w:rFonts w:ascii="Maiandra GD" w:hAnsi="Maiandra GD" w:cstheme="minorHAnsi"/>
                <w:sz w:val="20"/>
                <w:szCs w:val="20"/>
              </w:rPr>
              <w:t>ACK</w:t>
            </w:r>
          </w:p>
        </w:tc>
        <w:tc>
          <w:tcPr>
            <w:tcW w:w="2065" w:type="dxa"/>
          </w:tcPr>
          <w:p w14:paraId="1067C6BC"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783FC48E"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41647D83" w14:textId="77777777" w:rsidR="00CE3568" w:rsidRDefault="00000000">
            <w:pPr>
              <w:rPr>
                <w:rFonts w:ascii="Maiandra GD" w:hAnsi="Maiandra GD" w:cstheme="minorHAnsi"/>
                <w:sz w:val="20"/>
                <w:szCs w:val="20"/>
              </w:rPr>
            </w:pPr>
            <w:r>
              <w:rPr>
                <w:rFonts w:cstheme="minorHAnsi"/>
              </w:rPr>
              <w:t>Boolean</w:t>
            </w:r>
          </w:p>
        </w:tc>
      </w:tr>
    </w:tbl>
    <w:p w14:paraId="132D23B4" w14:textId="77777777" w:rsidR="00CE3568" w:rsidRDefault="00CE3568">
      <w:pPr>
        <w:pStyle w:val="ListParagraph"/>
        <w:ind w:left="2160"/>
        <w:rPr>
          <w:rFonts w:ascii="Maiandra GD" w:hAnsi="Maiandra GD" w:cstheme="minorHAnsi"/>
          <w:szCs w:val="24"/>
        </w:rPr>
      </w:pPr>
    </w:p>
    <w:p w14:paraId="45BF7EFE" w14:textId="77777777" w:rsidR="00CE3568" w:rsidRDefault="00000000">
      <w:pPr>
        <w:pStyle w:val="BodyText0"/>
        <w:ind w:left="1800" w:firstLine="360"/>
        <w:jc w:val="both"/>
        <w:rPr>
          <w:rFonts w:ascii="Maiandra GD" w:hAnsi="Maiandra GD" w:cstheme="minorHAnsi"/>
          <w:b/>
          <w:sz w:val="24"/>
          <w:szCs w:val="24"/>
        </w:rPr>
      </w:pPr>
      <w:r>
        <w:rPr>
          <w:rFonts w:ascii="Maiandra GD" w:hAnsi="Maiandra GD" w:cstheme="minorHAnsi"/>
          <w:b/>
          <w:sz w:val="24"/>
          <w:szCs w:val="24"/>
        </w:rPr>
        <w:t>Sample Output:</w:t>
      </w:r>
    </w:p>
    <w:p w14:paraId="5E779E8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2E08989A"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"success"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true</w:t>
      </w:r>
      <w:r>
        <w:rPr>
          <w:rFonts w:ascii="Courier New" w:eastAsia="Times New Roman" w:hAnsi="Courier New" w:cs="Courier New"/>
          <w:color w:val="000000"/>
          <w:sz w:val="18"/>
          <w:szCs w:val="18"/>
          <w:lang w:val="en-IN" w:eastAsia="en-IN"/>
        </w:rPr>
        <w:t>,</w:t>
      </w:r>
    </w:p>
    <w:p w14:paraId="1AD30857"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"product_code"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"24_SPEEDPOST_DOC"</w:t>
      </w:r>
      <w:r>
        <w:rPr>
          <w:rFonts w:ascii="Courier New" w:eastAsia="Times New Roman" w:hAnsi="Courier New" w:cs="Courier New"/>
          <w:color w:val="000000"/>
          <w:sz w:val="18"/>
          <w:szCs w:val="18"/>
          <w:lang w:val="en-IN" w:eastAsia="en-IN"/>
        </w:rPr>
        <w:t>,</w:t>
      </w:r>
    </w:p>
    <w:p w14:paraId="2CF3B485"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100</w:t>
      </w:r>
      <w:r>
        <w:rPr>
          <w:rFonts w:ascii="Courier New" w:eastAsia="Times New Roman" w:hAnsi="Courier New" w:cs="Courier New"/>
          <w:color w:val="000000"/>
          <w:sz w:val="18"/>
          <w:szCs w:val="18"/>
          <w:lang w:val="en-IN" w:eastAsia="en-IN"/>
        </w:rPr>
        <w:t>,</w:t>
      </w:r>
    </w:p>
    <w:p w14:paraId="1C610DAA"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"chargeable_weight"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100</w:t>
      </w:r>
      <w:r>
        <w:rPr>
          <w:rFonts w:ascii="Courier New" w:eastAsia="Times New Roman" w:hAnsi="Courier New" w:cs="Courier New"/>
          <w:color w:val="000000"/>
          <w:sz w:val="18"/>
          <w:szCs w:val="18"/>
          <w:lang w:val="en-IN" w:eastAsia="en-IN"/>
        </w:rPr>
        <w:t>,</w:t>
      </w:r>
    </w:p>
    <w:p w14:paraId="5255E0D7"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"source_pincode"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110001</w:t>
      </w:r>
      <w:r>
        <w:rPr>
          <w:rFonts w:ascii="Courier New" w:eastAsia="Times New Roman" w:hAnsi="Courier New" w:cs="Courier New"/>
          <w:color w:val="000000"/>
          <w:sz w:val="18"/>
          <w:szCs w:val="18"/>
          <w:lang w:val="en-IN" w:eastAsia="en-IN"/>
        </w:rPr>
        <w:t>,</w:t>
      </w:r>
    </w:p>
    <w:p w14:paraId="439F66C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"destination_pincode"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400001</w:t>
      </w:r>
      <w:r>
        <w:rPr>
          <w:rFonts w:ascii="Courier New" w:eastAsia="Times New Roman" w:hAnsi="Courier New" w:cs="Courier New"/>
          <w:color w:val="000000"/>
          <w:sz w:val="18"/>
          <w:szCs w:val="18"/>
          <w:lang w:val="en-IN" w:eastAsia="en-IN"/>
        </w:rPr>
        <w:t>,</w:t>
      </w:r>
    </w:p>
    <w:p w14:paraId="5536D5DB"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"is_local"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false</w:t>
      </w:r>
      <w:r>
        <w:rPr>
          <w:rFonts w:ascii="Courier New" w:eastAsia="Times New Roman" w:hAnsi="Courier New" w:cs="Courier New"/>
          <w:color w:val="000000"/>
          <w:sz w:val="18"/>
          <w:szCs w:val="18"/>
          <w:lang w:val="en-IN" w:eastAsia="en-IN"/>
        </w:rPr>
        <w:t>,</w:t>
      </w:r>
    </w:p>
    <w:p w14:paraId="33B70C2D"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"distance_km"</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1165</w:t>
      </w:r>
      <w:r>
        <w:rPr>
          <w:rFonts w:ascii="Courier New" w:eastAsia="Times New Roman" w:hAnsi="Courier New" w:cs="Courier New"/>
          <w:color w:val="000000"/>
          <w:sz w:val="18"/>
          <w:szCs w:val="18"/>
          <w:lang w:val="en-IN" w:eastAsia="en-IN"/>
        </w:rPr>
        <w:t>,</w:t>
      </w:r>
    </w:p>
    <w:p w14:paraId="105AD71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"price"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144</w:t>
      </w:r>
      <w:r>
        <w:rPr>
          <w:rFonts w:ascii="Courier New" w:eastAsia="Times New Roman" w:hAnsi="Courier New" w:cs="Courier New"/>
          <w:color w:val="000000"/>
          <w:sz w:val="18"/>
          <w:szCs w:val="18"/>
          <w:lang w:val="en-IN" w:eastAsia="en-IN"/>
        </w:rPr>
        <w:t>,</w:t>
      </w:r>
    </w:p>
    <w:p w14:paraId="07FB594B"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"vas_charges"</w:t>
      </w:r>
      <w:r>
        <w:rPr>
          <w:rFonts w:ascii="Courier New" w:eastAsia="Times New Roman" w:hAnsi="Courier New" w:cs="Courier New"/>
          <w:color w:val="000000"/>
          <w:sz w:val="18"/>
          <w:szCs w:val="18"/>
          <w:lang w:val="en-IN" w:eastAsia="en-IN"/>
        </w:rPr>
        <w:t>: {</w:t>
      </w:r>
    </w:p>
    <w:p w14:paraId="509D38FC"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"INSVAL"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16</w:t>
      </w:r>
    </w:p>
    <w:p w14:paraId="3A9FF1DD"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w:t>
      </w:r>
    </w:p>
    <w:p w14:paraId="250E8EB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"base_tariff"</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160</w:t>
      </w:r>
      <w:r>
        <w:rPr>
          <w:rFonts w:ascii="Courier New" w:eastAsia="Times New Roman" w:hAnsi="Courier New" w:cs="Courier New"/>
          <w:color w:val="000000"/>
          <w:sz w:val="18"/>
          <w:szCs w:val="18"/>
          <w:lang w:val="en-IN" w:eastAsia="en-IN"/>
        </w:rPr>
        <w:t>,</w:t>
      </w:r>
    </w:p>
    <w:p w14:paraId="3A85DDB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14</w:t>
      </w:r>
      <w:r>
        <w:rPr>
          <w:rFonts w:ascii="Courier New" w:eastAsia="Times New Roman" w:hAnsi="Courier New" w:cs="Courier New"/>
          <w:color w:val="000000"/>
          <w:sz w:val="18"/>
          <w:szCs w:val="18"/>
          <w:lang w:val="en-IN" w:eastAsia="en-IN"/>
        </w:rPr>
        <w:t>,</w:t>
      </w:r>
    </w:p>
    <w:p w14:paraId="3C98A50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14</w:t>
      </w:r>
      <w:r>
        <w:rPr>
          <w:rFonts w:ascii="Courier New" w:eastAsia="Times New Roman" w:hAnsi="Courier New" w:cs="Courier New"/>
          <w:color w:val="000000"/>
          <w:sz w:val="18"/>
          <w:szCs w:val="18"/>
          <w:lang w:val="en-IN" w:eastAsia="en-IN"/>
        </w:rPr>
        <w:t>,</w:t>
      </w:r>
    </w:p>
    <w:p w14:paraId="46FEEF2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0</w:t>
      </w:r>
      <w:r>
        <w:rPr>
          <w:rFonts w:ascii="Courier New" w:eastAsia="Times New Roman" w:hAnsi="Courier New" w:cs="Courier New"/>
          <w:color w:val="000000"/>
          <w:sz w:val="18"/>
          <w:szCs w:val="18"/>
          <w:lang w:val="en-IN" w:eastAsia="en-IN"/>
        </w:rPr>
        <w:t>,</w:t>
      </w:r>
    </w:p>
    <w:p w14:paraId="3D2A8D0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"total_tax"</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28</w:t>
      </w:r>
      <w:r>
        <w:rPr>
          <w:rFonts w:ascii="Courier New" w:eastAsia="Times New Roman" w:hAnsi="Courier New" w:cs="Courier New"/>
          <w:color w:val="000000"/>
          <w:sz w:val="18"/>
          <w:szCs w:val="18"/>
          <w:lang w:val="en-IN" w:eastAsia="en-IN"/>
        </w:rPr>
        <w:t>,</w:t>
      </w:r>
    </w:p>
    <w:p w14:paraId="247227A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"final_amount"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188</w:t>
      </w:r>
      <w:r>
        <w:rPr>
          <w:rFonts w:ascii="Courier New" w:eastAsia="Times New Roman" w:hAnsi="Courier New" w:cs="Courier New"/>
          <w:color w:val="000000"/>
          <w:sz w:val="18"/>
          <w:szCs w:val="18"/>
          <w:lang w:val="en-IN" w:eastAsia="en-IN"/>
        </w:rPr>
        <w:t>,</w:t>
      </w:r>
    </w:p>
    <w:p w14:paraId="4A681C24"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"assured_delivery_day"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"2026-05-14"</w:t>
      </w:r>
      <w:r>
        <w:rPr>
          <w:rFonts w:ascii="Courier New" w:eastAsia="Times New Roman" w:hAnsi="Courier New" w:cs="Courier New"/>
          <w:color w:val="000000"/>
          <w:sz w:val="18"/>
          <w:szCs w:val="18"/>
          <w:lang w:val="en-IN" w:eastAsia="en-IN"/>
        </w:rPr>
        <w:t>,</w:t>
      </w:r>
    </w:p>
    <w:p w14:paraId="170C6F3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"currency"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"INR"</w:t>
      </w:r>
      <w:r>
        <w:rPr>
          <w:rFonts w:ascii="Courier New" w:eastAsia="Times New Roman" w:hAnsi="Courier New" w:cs="Courier New"/>
          <w:color w:val="000000"/>
          <w:sz w:val="18"/>
          <w:szCs w:val="18"/>
          <w:lang w:val="en-IN" w:eastAsia="en-IN"/>
        </w:rPr>
        <w:t>,</w:t>
      </w:r>
    </w:p>
    <w:p w14:paraId="531263AC"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"delivery_type"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"Inter-city"</w:t>
      </w:r>
      <w:r>
        <w:rPr>
          <w:rFonts w:ascii="Courier New" w:eastAsia="Times New Roman" w:hAnsi="Courier New" w:cs="Courier New"/>
          <w:color w:val="000000"/>
          <w:sz w:val="18"/>
          <w:szCs w:val="18"/>
          <w:lang w:val="en-IN" w:eastAsia="en-IN"/>
        </w:rPr>
        <w:t>,</w:t>
      </w:r>
    </w:p>
    <w:p w14:paraId="0386922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"timestamp"</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"2026-05-13T09:18:46.279Z"</w:t>
      </w:r>
    </w:p>
    <w:p w14:paraId="5CA1C5BF"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452C1996" w14:textId="77777777" w:rsidR="00CE3568" w:rsidRDefault="00000000">
      <w:pPr>
        <w:pStyle w:val="ListParagraph"/>
        <w:numPr>
          <w:ilvl w:val="1"/>
          <w:numId w:val="14"/>
        </w:numPr>
        <w:ind w:left="1800"/>
        <w:rPr>
          <w:rFonts w:ascii="Maiandra GD" w:hAnsi="Maiandra GD" w:cstheme="minorHAnsi"/>
          <w:szCs w:val="24"/>
        </w:rPr>
      </w:pPr>
      <w:r>
        <w:rPr>
          <w:rFonts w:ascii="Maiandra GD" w:hAnsi="Maiandra GD" w:cstheme="minorHAnsi"/>
          <w:szCs w:val="24"/>
        </w:rPr>
        <w:t xml:space="preserve"> Tariff is based on higher of actual or volumetric weight.</w:t>
      </w:r>
    </w:p>
    <w:p w14:paraId="47DE6A3B" w14:textId="77777777" w:rsidR="00CE3568" w:rsidRDefault="00000000">
      <w:pPr>
        <w:pStyle w:val="ListParagraph"/>
        <w:numPr>
          <w:ilvl w:val="1"/>
          <w:numId w:val="14"/>
        </w:numPr>
        <w:ind w:left="1800"/>
        <w:rPr>
          <w:rFonts w:ascii="Maiandra GD" w:hAnsi="Maiandra GD" w:cstheme="minorHAnsi"/>
          <w:szCs w:val="24"/>
        </w:rPr>
      </w:pPr>
      <w:r>
        <w:rPr>
          <w:rFonts w:ascii="Maiandra GD" w:hAnsi="Maiandra GD" w:cstheme="minorHAnsi"/>
          <w:szCs w:val="24"/>
        </w:rPr>
        <w:t>Insurance applicable only if declared (INS).</w:t>
      </w:r>
    </w:p>
    <w:p w14:paraId="3A9E3200" w14:textId="77777777" w:rsidR="00CE3568" w:rsidRDefault="00CE3568">
      <w:pPr>
        <w:pStyle w:val="ListParagraph"/>
        <w:ind w:left="1800"/>
        <w:rPr>
          <w:rFonts w:ascii="Maiandra GD" w:hAnsi="Maiandra GD" w:cstheme="minorHAnsi"/>
          <w:szCs w:val="24"/>
        </w:rPr>
      </w:pPr>
    </w:p>
    <w:p w14:paraId="61F0F84C" w14:textId="77777777" w:rsidR="00CE3568" w:rsidRDefault="00CE3568">
      <w:pPr>
        <w:pStyle w:val="ListParagraph"/>
        <w:ind w:left="1800"/>
        <w:rPr>
          <w:rFonts w:cstheme="minorHAnsi"/>
        </w:rPr>
      </w:pPr>
    </w:p>
    <w:p w14:paraId="747274B1" w14:textId="77777777" w:rsidR="00CE3568" w:rsidRDefault="00000000">
      <w:pPr>
        <w:pStyle w:val="ListParagraph"/>
        <w:numPr>
          <w:ilvl w:val="2"/>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24_SPP_PARSPL Tariff</w:t>
      </w:r>
    </w:p>
    <w:p w14:paraId="65F39885" w14:textId="77777777" w:rsidR="00CE3568" w:rsidRDefault="00CE3568">
      <w:pPr>
        <w:pStyle w:val="ListParagraph"/>
        <w:spacing w:after="160"/>
        <w:ind w:left="1224"/>
        <w:rPr>
          <w:rFonts w:ascii="Maiandra GD" w:hAnsi="Maiandra GD" w:cstheme="minorHAnsi"/>
          <w:color w:val="4F81BD" w:themeColor="accent1"/>
          <w:szCs w:val="24"/>
        </w:rPr>
      </w:pPr>
    </w:p>
    <w:p w14:paraId="4D2F07A6" w14:textId="77777777" w:rsidR="00CE3568" w:rsidRDefault="00000000">
      <w:pPr>
        <w:pStyle w:val="ListParagraph"/>
        <w:numPr>
          <w:ilvl w:val="0"/>
          <w:numId w:val="12"/>
        </w:numPr>
        <w:rPr>
          <w:rFonts w:cstheme="minorHAnsi"/>
        </w:rPr>
      </w:pPr>
      <w:r>
        <w:rPr>
          <w:rFonts w:cstheme="minorHAnsi"/>
        </w:rPr>
        <w:t>Provides tariff calculation for 24 SP Parcel SPL articles.</w:t>
      </w:r>
    </w:p>
    <w:p w14:paraId="20454346" w14:textId="77777777" w:rsidR="00CE3568" w:rsidRDefault="00000000">
      <w:pPr>
        <w:pStyle w:val="ListParagraph"/>
        <w:numPr>
          <w:ilvl w:val="0"/>
          <w:numId w:val="12"/>
        </w:numPr>
        <w:rPr>
          <w:rFonts w:cstheme="minorHAnsi"/>
        </w:rPr>
      </w:pPr>
      <w:r>
        <w:rPr>
          <w:rFonts w:cstheme="minorHAnsi"/>
        </w:rPr>
        <w:t>Method: Get</w:t>
      </w:r>
    </w:p>
    <w:p w14:paraId="1C329159" w14:textId="77777777" w:rsidR="00CE3568" w:rsidRDefault="00000000">
      <w:pPr>
        <w:pStyle w:val="ListParagraph"/>
        <w:numPr>
          <w:ilvl w:val="0"/>
          <w:numId w:val="13"/>
        </w:numPr>
        <w:rPr>
          <w:rFonts w:cstheme="minorHAnsi"/>
          <w:color w:val="0070C0"/>
          <w:u w:val="single"/>
        </w:rPr>
      </w:pPr>
      <w:r>
        <w:rPr>
          <w:rFonts w:cstheme="minorHAnsi"/>
        </w:rPr>
        <w:t>APIUrl:</w:t>
      </w:r>
    </w:p>
    <w:p w14:paraId="5AFED0A8" w14:textId="77777777" w:rsidR="00CE3568" w:rsidRDefault="00CE3568">
      <w:pPr>
        <w:pStyle w:val="ListParagraph"/>
        <w:numPr>
          <w:ilvl w:val="0"/>
          <w:numId w:val="13"/>
        </w:numPr>
        <w:jc w:val="both"/>
        <w:rPr>
          <w:rFonts w:cstheme="minorHAnsi"/>
          <w:b/>
        </w:rPr>
      </w:pPr>
      <w:hyperlink r:id="rId10" w:history="1">
        <w:r>
          <w:rPr>
            <w:rStyle w:val="Hyperlink"/>
            <w:rFonts w:ascii="Segoe UI" w:hAnsi="Segoe UI" w:cs="Segoe UI"/>
            <w:sz w:val="18"/>
            <w:szCs w:val="18"/>
            <w:shd w:val="clear" w:color="auto" w:fill="FFFFFF"/>
          </w:rPr>
          <w:t>https://test.cept.gov.in/beextcustomer/v1/parspl-tariff/calculate?product-code=24_SPP_PARSPL&amp;weight=1000&amp;length=14&amp;width=14&amp;height=28&amp;source-pincode=600001&amp;destination-pincode=560001&amp;source-office-id=29350001&amp;destination-office-id=21840011&amp;ins=1000&amp;REG=FALSE&amp;OTP=FALSE&amp;ACK=FALSE&amp;COD=TRUE&amp;CODVALUE=1000</w:t>
        </w:r>
      </w:hyperlink>
    </w:p>
    <w:p w14:paraId="7C97A840" w14:textId="77777777" w:rsidR="00CE3568" w:rsidRDefault="00000000">
      <w:pPr>
        <w:pStyle w:val="ListParagraph"/>
        <w:numPr>
          <w:ilvl w:val="0"/>
          <w:numId w:val="13"/>
        </w:numPr>
        <w:jc w:val="both"/>
        <w:rPr>
          <w:rFonts w:cstheme="minorHAnsi"/>
          <w:b/>
        </w:rPr>
      </w:pPr>
      <w:r>
        <w:rPr>
          <w:rFonts w:cstheme="minorHAnsi"/>
          <w:b/>
        </w:rPr>
        <w:t>Authorization: Bearer token</w:t>
      </w:r>
    </w:p>
    <w:p w14:paraId="611E9CAE" w14:textId="77777777" w:rsidR="00CE3568" w:rsidRDefault="00CE3568">
      <w:pPr>
        <w:pStyle w:val="ListParagraph"/>
        <w:ind w:left="2160"/>
        <w:rPr>
          <w:rFonts w:cstheme="minorHAnsi"/>
          <w:color w:val="0070C0"/>
          <w:u w:val="single"/>
        </w:rPr>
      </w:pPr>
    </w:p>
    <w:p w14:paraId="6E6D9BBF" w14:textId="77777777" w:rsidR="00CE3568" w:rsidRDefault="00000000">
      <w:pPr>
        <w:pStyle w:val="ListParagraph"/>
        <w:numPr>
          <w:ilvl w:val="0"/>
          <w:numId w:val="13"/>
        </w:numPr>
        <w:jc w:val="both"/>
        <w:rPr>
          <w:rFonts w:cstheme="minorHAnsi"/>
          <w:b/>
        </w:rPr>
      </w:pPr>
      <w:r>
        <w:rPr>
          <w:rFonts w:cstheme="minorHAnsi"/>
          <w:b/>
        </w:rPr>
        <w:t xml:space="preserve"> Sample Input and Output:</w:t>
      </w:r>
    </w:p>
    <w:p w14:paraId="7DFCD4BC" w14:textId="77777777" w:rsidR="00CE3568" w:rsidRDefault="00CE3568">
      <w:pPr>
        <w:pStyle w:val="ListParagraph"/>
        <w:ind w:left="2160"/>
        <w:rPr>
          <w:rFonts w:cstheme="minorHAnsi"/>
          <w:b/>
        </w:rPr>
      </w:pPr>
    </w:p>
    <w:p w14:paraId="677A354B" w14:textId="77777777" w:rsidR="00CE3568" w:rsidRDefault="00000000">
      <w:pPr>
        <w:pStyle w:val="ListParagraph"/>
        <w:ind w:left="2160"/>
        <w:rPr>
          <w:rFonts w:cstheme="minorHAnsi"/>
          <w:b/>
        </w:rPr>
      </w:pPr>
      <w:r>
        <w:rPr>
          <w:rFonts w:cstheme="minorHAnsi"/>
          <w:b/>
        </w:rPr>
        <w:t>Sample Input:</w:t>
      </w:r>
      <w:r>
        <w:rPr>
          <w:rFonts w:cstheme="minorHAnsi"/>
          <w:b/>
        </w:rPr>
        <w:tab/>
      </w:r>
      <w:r>
        <w:rPr>
          <w:rFonts w:cstheme="minorHAnsi"/>
          <w:b/>
        </w:rPr>
        <w:tab/>
      </w:r>
      <w:r>
        <w:rPr>
          <w:rFonts w:cstheme="minorHAnsi"/>
          <w:b/>
        </w:rPr>
        <w:tab/>
      </w:r>
    </w:p>
    <w:tbl>
      <w:tblPr>
        <w:tblpPr w:leftFromText="180" w:rightFromText="180" w:vertAnchor="text" w:horzAnchor="page" w:tblpX="2374" w:tblpY="50"/>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065"/>
        <w:gridCol w:w="2495"/>
        <w:gridCol w:w="1748"/>
      </w:tblGrid>
      <w:tr w:rsidR="00CE3568" w14:paraId="7C4A6CE2" w14:textId="77777777">
        <w:tc>
          <w:tcPr>
            <w:tcW w:w="2322" w:type="dxa"/>
          </w:tcPr>
          <w:p w14:paraId="565B67F8" w14:textId="77777777" w:rsidR="00CE3568" w:rsidRDefault="00000000">
            <w:pPr>
              <w:rPr>
                <w:rFonts w:ascii="Maiandra GD" w:hAnsi="Maiandra GD" w:cstheme="minorHAnsi"/>
                <w:b/>
                <w:sz w:val="20"/>
                <w:szCs w:val="20"/>
              </w:rPr>
            </w:pPr>
            <w:r>
              <w:rPr>
                <w:rFonts w:ascii="Maiandra GD" w:hAnsi="Maiandra GD" w:cstheme="minorHAnsi"/>
                <w:b/>
                <w:sz w:val="20"/>
                <w:szCs w:val="20"/>
              </w:rPr>
              <w:t>Parameter</w:t>
            </w:r>
          </w:p>
        </w:tc>
        <w:tc>
          <w:tcPr>
            <w:tcW w:w="2065" w:type="dxa"/>
          </w:tcPr>
          <w:p w14:paraId="0BB07A40" w14:textId="77777777" w:rsidR="00CE3568" w:rsidRDefault="00000000">
            <w:pPr>
              <w:rPr>
                <w:rFonts w:ascii="Maiandra GD" w:hAnsi="Maiandra GD" w:cstheme="minorHAnsi"/>
                <w:b/>
                <w:sz w:val="20"/>
                <w:szCs w:val="20"/>
              </w:rPr>
            </w:pPr>
            <w:r>
              <w:rPr>
                <w:rFonts w:cstheme="minorHAnsi"/>
                <w:b/>
                <w:sz w:val="20"/>
                <w:szCs w:val="20"/>
              </w:rPr>
              <w:t>Required Field</w:t>
            </w:r>
          </w:p>
        </w:tc>
        <w:tc>
          <w:tcPr>
            <w:tcW w:w="2495" w:type="dxa"/>
          </w:tcPr>
          <w:p w14:paraId="0C4EA4F9" w14:textId="77777777" w:rsidR="00CE3568" w:rsidRDefault="00000000">
            <w:pPr>
              <w:rPr>
                <w:rFonts w:ascii="Maiandra GD" w:hAnsi="Maiandra GD" w:cstheme="minorHAnsi"/>
                <w:b/>
                <w:sz w:val="20"/>
                <w:szCs w:val="20"/>
              </w:rPr>
            </w:pPr>
            <w:r>
              <w:rPr>
                <w:rFonts w:ascii="Maiandra GD" w:hAnsi="Maiandra GD" w:cstheme="minorHAnsi"/>
                <w:b/>
                <w:sz w:val="20"/>
                <w:szCs w:val="20"/>
              </w:rPr>
              <w:t>Value</w:t>
            </w:r>
          </w:p>
        </w:tc>
        <w:tc>
          <w:tcPr>
            <w:tcW w:w="1748" w:type="dxa"/>
          </w:tcPr>
          <w:p w14:paraId="401B8F04" w14:textId="77777777" w:rsidR="00CE3568" w:rsidRDefault="00000000">
            <w:pPr>
              <w:rPr>
                <w:rFonts w:ascii="Maiandra GD" w:hAnsi="Maiandra GD" w:cstheme="minorHAnsi"/>
                <w:b/>
                <w:sz w:val="20"/>
                <w:szCs w:val="20"/>
              </w:rPr>
            </w:pPr>
            <w:r>
              <w:rPr>
                <w:rFonts w:cstheme="minorHAnsi"/>
                <w:b/>
              </w:rPr>
              <w:t>Data Type</w:t>
            </w:r>
          </w:p>
        </w:tc>
      </w:tr>
      <w:tr w:rsidR="00CE3568" w14:paraId="0D155C9D" w14:textId="77777777">
        <w:tc>
          <w:tcPr>
            <w:tcW w:w="2322" w:type="dxa"/>
          </w:tcPr>
          <w:p w14:paraId="4E401189" w14:textId="77777777" w:rsidR="00CE3568" w:rsidRDefault="00000000">
            <w:pPr>
              <w:rPr>
                <w:rFonts w:ascii="Maiandra GD" w:hAnsi="Maiandra GD" w:cstheme="minorHAnsi"/>
                <w:sz w:val="20"/>
                <w:szCs w:val="20"/>
              </w:rPr>
            </w:pPr>
            <w:r>
              <w:rPr>
                <w:rFonts w:ascii="Maiandra GD" w:hAnsi="Maiandra GD" w:cstheme="minorHAnsi"/>
                <w:sz w:val="20"/>
                <w:szCs w:val="20"/>
              </w:rPr>
              <w:t>product-code</w:t>
            </w:r>
          </w:p>
        </w:tc>
        <w:tc>
          <w:tcPr>
            <w:tcW w:w="2065" w:type="dxa"/>
          </w:tcPr>
          <w:p w14:paraId="0AEDA34B" w14:textId="77777777" w:rsidR="00CE3568" w:rsidRDefault="00000000">
            <w:pP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Mandatory</w:t>
            </w:r>
          </w:p>
        </w:tc>
        <w:tc>
          <w:tcPr>
            <w:tcW w:w="2495" w:type="dxa"/>
          </w:tcPr>
          <w:p w14:paraId="599E24A6" w14:textId="77777777" w:rsidR="00CE3568" w:rsidRDefault="00000000">
            <w:pPr>
              <w:shd w:val="clear" w:color="auto" w:fill="FFFFFF"/>
              <w:spacing w:after="0" w:line="270" w:lineRule="atLeast"/>
              <w:rPr>
                <w:rFonts w:ascii="Courier New" w:eastAsia="Times New Roman" w:hAnsi="Courier New" w:cs="Courier New"/>
                <w:color w:val="000000"/>
                <w:sz w:val="18"/>
                <w:szCs w:val="18"/>
                <w:lang w:val="en-IN" w:eastAsia="en-IN"/>
              </w:rPr>
            </w:pPr>
            <w:r>
              <w:rPr>
                <w:rFonts w:ascii="Segoe UI" w:hAnsi="Segoe UI" w:cs="Segoe UI"/>
                <w:color w:val="212121"/>
                <w:sz w:val="18"/>
                <w:szCs w:val="18"/>
                <w:shd w:val="clear" w:color="auto" w:fill="FFFFFF"/>
              </w:rPr>
              <w:t>24_SPP_PARSPL</w:t>
            </w:r>
          </w:p>
        </w:tc>
        <w:tc>
          <w:tcPr>
            <w:tcW w:w="1748" w:type="dxa"/>
          </w:tcPr>
          <w:p w14:paraId="22F0DB2F" w14:textId="77777777" w:rsidR="00CE3568" w:rsidRDefault="00000000">
            <w:pPr>
              <w:rPr>
                <w:rFonts w:ascii="Segoe UI" w:hAnsi="Segoe UI" w:cs="Segoe UI"/>
                <w:color w:val="212121"/>
                <w:sz w:val="20"/>
                <w:szCs w:val="20"/>
                <w:shd w:val="clear" w:color="auto" w:fill="FFFFFF"/>
              </w:rPr>
            </w:pPr>
            <w:r>
              <w:rPr>
                <w:rFonts w:cstheme="minorHAnsi"/>
                <w:bCs/>
              </w:rPr>
              <w:t>Int64</w:t>
            </w:r>
          </w:p>
        </w:tc>
      </w:tr>
      <w:tr w:rsidR="00CE3568" w14:paraId="7A28D4BB" w14:textId="77777777">
        <w:tc>
          <w:tcPr>
            <w:tcW w:w="2322" w:type="dxa"/>
          </w:tcPr>
          <w:p w14:paraId="078EB1E7" w14:textId="77777777" w:rsidR="00CE3568" w:rsidRDefault="00000000">
            <w:pPr>
              <w:rPr>
                <w:rFonts w:ascii="Maiandra GD" w:hAnsi="Maiandra GD" w:cstheme="minorHAnsi"/>
                <w:sz w:val="20"/>
                <w:szCs w:val="20"/>
              </w:rPr>
            </w:pPr>
            <w:r>
              <w:rPr>
                <w:rFonts w:ascii="Maiandra GD" w:hAnsi="Maiandra GD" w:cstheme="minorHAnsi"/>
                <w:sz w:val="20"/>
                <w:szCs w:val="20"/>
              </w:rPr>
              <w:t>Weight</w:t>
            </w:r>
          </w:p>
        </w:tc>
        <w:tc>
          <w:tcPr>
            <w:tcW w:w="2065" w:type="dxa"/>
          </w:tcPr>
          <w:p w14:paraId="084BAD9C"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5A4FE01C" w14:textId="77777777" w:rsidR="00CE3568" w:rsidRDefault="00000000">
            <w:pPr>
              <w:rPr>
                <w:rFonts w:ascii="Maiandra GD" w:hAnsi="Maiandra GD" w:cstheme="minorHAnsi"/>
                <w:sz w:val="20"/>
                <w:szCs w:val="20"/>
              </w:rPr>
            </w:pPr>
            <w:r>
              <w:rPr>
                <w:rFonts w:ascii="Maiandra GD" w:hAnsi="Maiandra GD" w:cstheme="minorHAnsi"/>
                <w:sz w:val="20"/>
                <w:szCs w:val="20"/>
              </w:rPr>
              <w:t>1000</w:t>
            </w:r>
          </w:p>
        </w:tc>
        <w:tc>
          <w:tcPr>
            <w:tcW w:w="1748" w:type="dxa"/>
          </w:tcPr>
          <w:p w14:paraId="455572FB" w14:textId="77777777" w:rsidR="00CE3568" w:rsidRDefault="00000000">
            <w:pPr>
              <w:rPr>
                <w:rFonts w:ascii="Maiandra GD" w:hAnsi="Maiandra GD" w:cstheme="minorHAnsi"/>
                <w:sz w:val="20"/>
                <w:szCs w:val="20"/>
              </w:rPr>
            </w:pPr>
            <w:r>
              <w:rPr>
                <w:rFonts w:cstheme="minorHAnsi"/>
                <w:bCs/>
              </w:rPr>
              <w:t>Int64</w:t>
            </w:r>
          </w:p>
        </w:tc>
      </w:tr>
      <w:tr w:rsidR="00CE3568" w14:paraId="179E7350" w14:textId="77777777">
        <w:tc>
          <w:tcPr>
            <w:tcW w:w="2322" w:type="dxa"/>
          </w:tcPr>
          <w:p w14:paraId="0B760A11" w14:textId="77777777" w:rsidR="00CE3568" w:rsidRDefault="00000000">
            <w:pPr>
              <w:rPr>
                <w:rFonts w:ascii="Maiandra GD" w:hAnsi="Maiandra GD" w:cstheme="minorHAnsi"/>
                <w:sz w:val="20"/>
                <w:szCs w:val="20"/>
              </w:rPr>
            </w:pPr>
            <w:r>
              <w:rPr>
                <w:rFonts w:ascii="Maiandra GD" w:hAnsi="Maiandra GD" w:cstheme="minorHAnsi"/>
                <w:sz w:val="20"/>
                <w:szCs w:val="20"/>
              </w:rPr>
              <w:t>Length</w:t>
            </w:r>
          </w:p>
        </w:tc>
        <w:tc>
          <w:tcPr>
            <w:tcW w:w="2065" w:type="dxa"/>
          </w:tcPr>
          <w:p w14:paraId="4A6CD2AA"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BDAAF34" w14:textId="77777777" w:rsidR="00CE3568" w:rsidRDefault="00000000">
            <w:pPr>
              <w:rPr>
                <w:rFonts w:ascii="Maiandra GD" w:hAnsi="Maiandra GD" w:cstheme="minorHAnsi"/>
                <w:sz w:val="20"/>
                <w:szCs w:val="20"/>
              </w:rPr>
            </w:pPr>
            <w:r>
              <w:rPr>
                <w:rFonts w:ascii="Maiandra GD" w:hAnsi="Maiandra GD" w:cstheme="minorHAnsi"/>
                <w:sz w:val="20"/>
                <w:szCs w:val="20"/>
              </w:rPr>
              <w:t>14</w:t>
            </w:r>
          </w:p>
        </w:tc>
        <w:tc>
          <w:tcPr>
            <w:tcW w:w="1748" w:type="dxa"/>
          </w:tcPr>
          <w:p w14:paraId="1F8049DD" w14:textId="77777777" w:rsidR="00CE3568" w:rsidRDefault="00000000">
            <w:pPr>
              <w:rPr>
                <w:rFonts w:cstheme="minorHAnsi"/>
                <w:bCs/>
              </w:rPr>
            </w:pPr>
            <w:r>
              <w:rPr>
                <w:rFonts w:cstheme="minorHAnsi"/>
                <w:bCs/>
              </w:rPr>
              <w:t>Int64</w:t>
            </w:r>
          </w:p>
        </w:tc>
      </w:tr>
      <w:tr w:rsidR="00CE3568" w14:paraId="3E67EEC2" w14:textId="77777777">
        <w:tc>
          <w:tcPr>
            <w:tcW w:w="2322" w:type="dxa"/>
          </w:tcPr>
          <w:p w14:paraId="34BA773D" w14:textId="77777777" w:rsidR="00CE3568" w:rsidRDefault="00000000">
            <w:pPr>
              <w:rPr>
                <w:rFonts w:ascii="Maiandra GD" w:hAnsi="Maiandra GD" w:cstheme="minorHAnsi"/>
                <w:sz w:val="20"/>
                <w:szCs w:val="20"/>
              </w:rPr>
            </w:pPr>
            <w:r>
              <w:rPr>
                <w:rFonts w:ascii="Maiandra GD" w:hAnsi="Maiandra GD" w:cstheme="minorHAnsi"/>
                <w:sz w:val="20"/>
                <w:szCs w:val="20"/>
              </w:rPr>
              <w:t>Width</w:t>
            </w:r>
          </w:p>
        </w:tc>
        <w:tc>
          <w:tcPr>
            <w:tcW w:w="2065" w:type="dxa"/>
          </w:tcPr>
          <w:p w14:paraId="707D3B52"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0F59A2AB" w14:textId="77777777" w:rsidR="00CE3568" w:rsidRDefault="00000000">
            <w:pPr>
              <w:rPr>
                <w:rFonts w:ascii="Maiandra GD" w:hAnsi="Maiandra GD" w:cstheme="minorHAnsi"/>
                <w:sz w:val="20"/>
                <w:szCs w:val="20"/>
              </w:rPr>
            </w:pPr>
            <w:r>
              <w:rPr>
                <w:rFonts w:ascii="Maiandra GD" w:hAnsi="Maiandra GD" w:cstheme="minorHAnsi"/>
                <w:sz w:val="20"/>
                <w:szCs w:val="20"/>
              </w:rPr>
              <w:t>14</w:t>
            </w:r>
          </w:p>
        </w:tc>
        <w:tc>
          <w:tcPr>
            <w:tcW w:w="1748" w:type="dxa"/>
          </w:tcPr>
          <w:p w14:paraId="7CC2208E" w14:textId="77777777" w:rsidR="00CE3568" w:rsidRDefault="00000000">
            <w:pPr>
              <w:rPr>
                <w:rFonts w:cstheme="minorHAnsi"/>
                <w:bCs/>
              </w:rPr>
            </w:pPr>
            <w:r>
              <w:rPr>
                <w:rFonts w:cstheme="minorHAnsi"/>
                <w:bCs/>
              </w:rPr>
              <w:t>Int64</w:t>
            </w:r>
          </w:p>
        </w:tc>
      </w:tr>
      <w:tr w:rsidR="00CE3568" w14:paraId="143B1143" w14:textId="77777777">
        <w:tc>
          <w:tcPr>
            <w:tcW w:w="2322" w:type="dxa"/>
          </w:tcPr>
          <w:p w14:paraId="343F5607" w14:textId="77777777" w:rsidR="00CE3568" w:rsidRDefault="00000000">
            <w:pPr>
              <w:rPr>
                <w:rFonts w:ascii="Maiandra GD" w:hAnsi="Maiandra GD" w:cstheme="minorHAnsi"/>
                <w:sz w:val="20"/>
                <w:szCs w:val="20"/>
              </w:rPr>
            </w:pPr>
            <w:r>
              <w:rPr>
                <w:rFonts w:ascii="Maiandra GD" w:hAnsi="Maiandra GD" w:cstheme="minorHAnsi"/>
                <w:sz w:val="20"/>
                <w:szCs w:val="20"/>
              </w:rPr>
              <w:t>Height</w:t>
            </w:r>
          </w:p>
        </w:tc>
        <w:tc>
          <w:tcPr>
            <w:tcW w:w="2065" w:type="dxa"/>
          </w:tcPr>
          <w:p w14:paraId="7CD4244E"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181B566" w14:textId="77777777" w:rsidR="00CE3568" w:rsidRDefault="00000000">
            <w:pPr>
              <w:rPr>
                <w:rFonts w:ascii="Maiandra GD" w:hAnsi="Maiandra GD" w:cstheme="minorHAnsi"/>
                <w:sz w:val="20"/>
                <w:szCs w:val="20"/>
              </w:rPr>
            </w:pPr>
            <w:r>
              <w:rPr>
                <w:rFonts w:ascii="Maiandra GD" w:hAnsi="Maiandra GD" w:cstheme="minorHAnsi"/>
                <w:sz w:val="20"/>
                <w:szCs w:val="20"/>
              </w:rPr>
              <w:t>28</w:t>
            </w:r>
          </w:p>
        </w:tc>
        <w:tc>
          <w:tcPr>
            <w:tcW w:w="1748" w:type="dxa"/>
          </w:tcPr>
          <w:p w14:paraId="18190E02" w14:textId="77777777" w:rsidR="00CE3568" w:rsidRDefault="00000000">
            <w:pPr>
              <w:rPr>
                <w:rFonts w:cstheme="minorHAnsi"/>
                <w:bCs/>
              </w:rPr>
            </w:pPr>
            <w:r>
              <w:rPr>
                <w:rFonts w:cstheme="minorHAnsi"/>
                <w:bCs/>
              </w:rPr>
              <w:t>Int64</w:t>
            </w:r>
          </w:p>
        </w:tc>
      </w:tr>
      <w:tr w:rsidR="00CE3568" w14:paraId="1D5E3310" w14:textId="77777777">
        <w:tc>
          <w:tcPr>
            <w:tcW w:w="2322" w:type="dxa"/>
          </w:tcPr>
          <w:p w14:paraId="3911E319" w14:textId="77777777" w:rsidR="00CE3568" w:rsidRDefault="00000000">
            <w:pPr>
              <w:rPr>
                <w:rFonts w:ascii="Maiandra GD" w:hAnsi="Maiandra GD" w:cstheme="minorHAnsi"/>
                <w:sz w:val="20"/>
                <w:szCs w:val="20"/>
              </w:rPr>
            </w:pPr>
            <w:r>
              <w:rPr>
                <w:rFonts w:ascii="Maiandra GD" w:hAnsi="Maiandra GD" w:cstheme="minorHAnsi"/>
                <w:sz w:val="20"/>
                <w:szCs w:val="20"/>
              </w:rPr>
              <w:t>source-pincode</w:t>
            </w:r>
          </w:p>
        </w:tc>
        <w:tc>
          <w:tcPr>
            <w:tcW w:w="2065" w:type="dxa"/>
          </w:tcPr>
          <w:p w14:paraId="7E4212EA"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7DC9D3C" w14:textId="77777777" w:rsidR="00CE3568" w:rsidRDefault="00000000">
            <w:pPr>
              <w:rPr>
                <w:rFonts w:ascii="Maiandra GD" w:hAnsi="Maiandra GD" w:cstheme="minorHAnsi"/>
                <w:sz w:val="20"/>
                <w:szCs w:val="20"/>
              </w:rPr>
            </w:pPr>
            <w:r>
              <w:rPr>
                <w:rFonts w:ascii="Segoe UI" w:hAnsi="Segoe UI" w:cs="Segoe UI"/>
                <w:color w:val="212121"/>
                <w:sz w:val="18"/>
                <w:szCs w:val="18"/>
                <w:shd w:val="clear" w:color="auto" w:fill="FFFFFF"/>
              </w:rPr>
              <w:t>600001</w:t>
            </w:r>
          </w:p>
        </w:tc>
        <w:tc>
          <w:tcPr>
            <w:tcW w:w="1748" w:type="dxa"/>
          </w:tcPr>
          <w:p w14:paraId="7588D4F2" w14:textId="77777777" w:rsidR="00CE3568" w:rsidRDefault="00000000">
            <w:pPr>
              <w:rPr>
                <w:rFonts w:ascii="Maiandra GD" w:hAnsi="Maiandra GD" w:cstheme="minorHAnsi"/>
                <w:sz w:val="20"/>
                <w:szCs w:val="20"/>
              </w:rPr>
            </w:pPr>
            <w:r>
              <w:rPr>
                <w:rFonts w:cstheme="minorHAnsi"/>
                <w:bCs/>
              </w:rPr>
              <w:t>Int64</w:t>
            </w:r>
          </w:p>
        </w:tc>
      </w:tr>
      <w:tr w:rsidR="00CE3568" w14:paraId="0200FECF" w14:textId="77777777">
        <w:tc>
          <w:tcPr>
            <w:tcW w:w="2322" w:type="dxa"/>
          </w:tcPr>
          <w:p w14:paraId="41D9BD10" w14:textId="77777777" w:rsidR="00CE3568" w:rsidRDefault="00000000">
            <w:pPr>
              <w:rPr>
                <w:rFonts w:ascii="Maiandra GD" w:hAnsi="Maiandra GD" w:cstheme="minorHAnsi"/>
                <w:sz w:val="20"/>
                <w:szCs w:val="20"/>
              </w:rPr>
            </w:pPr>
            <w:r>
              <w:rPr>
                <w:rFonts w:ascii="Maiandra GD" w:hAnsi="Maiandra GD" w:cstheme="minorHAnsi"/>
                <w:sz w:val="20"/>
                <w:szCs w:val="20"/>
              </w:rPr>
              <w:t>destination-pincode</w:t>
            </w:r>
          </w:p>
        </w:tc>
        <w:tc>
          <w:tcPr>
            <w:tcW w:w="2065" w:type="dxa"/>
          </w:tcPr>
          <w:p w14:paraId="5936D6E4"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27DEDEFE" w14:textId="77777777" w:rsidR="00CE3568" w:rsidRDefault="00000000">
            <w:pPr>
              <w:rPr>
                <w:rFonts w:ascii="Maiandra GD" w:hAnsi="Maiandra GD" w:cstheme="minorHAnsi"/>
                <w:sz w:val="20"/>
                <w:szCs w:val="20"/>
              </w:rPr>
            </w:pPr>
            <w:r>
              <w:rPr>
                <w:rFonts w:ascii="Segoe UI" w:hAnsi="Segoe UI" w:cs="Segoe UI"/>
                <w:color w:val="212121"/>
                <w:sz w:val="18"/>
                <w:szCs w:val="18"/>
                <w:shd w:val="clear" w:color="auto" w:fill="FFFFFF"/>
              </w:rPr>
              <w:t>560001</w:t>
            </w:r>
          </w:p>
        </w:tc>
        <w:tc>
          <w:tcPr>
            <w:tcW w:w="1748" w:type="dxa"/>
          </w:tcPr>
          <w:p w14:paraId="2C1D7AE9" w14:textId="77777777" w:rsidR="00CE3568" w:rsidRDefault="00000000">
            <w:pPr>
              <w:rPr>
                <w:rFonts w:ascii="Maiandra GD" w:hAnsi="Maiandra GD" w:cstheme="minorHAnsi"/>
                <w:sz w:val="20"/>
                <w:szCs w:val="20"/>
              </w:rPr>
            </w:pPr>
            <w:r>
              <w:rPr>
                <w:rFonts w:cstheme="minorHAnsi"/>
                <w:bCs/>
              </w:rPr>
              <w:t>Int64</w:t>
            </w:r>
          </w:p>
        </w:tc>
      </w:tr>
      <w:tr w:rsidR="00CE3568" w14:paraId="295F3BF4" w14:textId="77777777">
        <w:tc>
          <w:tcPr>
            <w:tcW w:w="2322" w:type="dxa"/>
          </w:tcPr>
          <w:p w14:paraId="7B3C0D95" w14:textId="77777777" w:rsidR="00CE3568" w:rsidRDefault="00000000">
            <w:pPr>
              <w:rPr>
                <w:rFonts w:ascii="Maiandra GD" w:hAnsi="Maiandra GD" w:cstheme="minorHAnsi"/>
                <w:sz w:val="20"/>
                <w:szCs w:val="20"/>
              </w:rPr>
            </w:pPr>
            <w:r>
              <w:rPr>
                <w:rFonts w:ascii="Maiandra GD" w:hAnsi="Maiandra GD" w:cstheme="minorHAnsi"/>
                <w:sz w:val="20"/>
                <w:szCs w:val="20"/>
              </w:rPr>
              <w:t>source-office-id</w:t>
            </w:r>
          </w:p>
        </w:tc>
        <w:tc>
          <w:tcPr>
            <w:tcW w:w="2065" w:type="dxa"/>
          </w:tcPr>
          <w:p w14:paraId="49E20AC9"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7FC4A2F2" w14:textId="77777777" w:rsidR="00CE3568" w:rsidRDefault="00000000">
            <w:pPr>
              <w:rPr>
                <w:rFonts w:ascii="Maiandra GD" w:hAnsi="Maiandra GD" w:cstheme="minorHAnsi"/>
                <w:sz w:val="20"/>
                <w:szCs w:val="20"/>
              </w:rPr>
            </w:pPr>
            <w:r>
              <w:rPr>
                <w:rFonts w:ascii="Segoe UI" w:hAnsi="Segoe UI" w:cs="Segoe UI"/>
                <w:color w:val="212121"/>
                <w:sz w:val="18"/>
                <w:szCs w:val="18"/>
                <w:shd w:val="clear" w:color="auto" w:fill="FFFFFF"/>
              </w:rPr>
              <w:t>29350001</w:t>
            </w:r>
          </w:p>
        </w:tc>
        <w:tc>
          <w:tcPr>
            <w:tcW w:w="1748" w:type="dxa"/>
          </w:tcPr>
          <w:p w14:paraId="35AC2DA1" w14:textId="77777777" w:rsidR="00CE3568" w:rsidRDefault="00000000">
            <w:pPr>
              <w:rPr>
                <w:rFonts w:ascii="Maiandra GD" w:hAnsi="Maiandra GD" w:cstheme="minorHAnsi"/>
                <w:sz w:val="20"/>
                <w:szCs w:val="20"/>
              </w:rPr>
            </w:pPr>
            <w:r>
              <w:rPr>
                <w:rFonts w:cstheme="minorHAnsi"/>
                <w:bCs/>
              </w:rPr>
              <w:t>Int64</w:t>
            </w:r>
          </w:p>
        </w:tc>
      </w:tr>
      <w:tr w:rsidR="00CE3568" w14:paraId="66443EF5" w14:textId="77777777">
        <w:tc>
          <w:tcPr>
            <w:tcW w:w="2322" w:type="dxa"/>
          </w:tcPr>
          <w:p w14:paraId="458BB78A" w14:textId="77777777" w:rsidR="00CE3568" w:rsidRDefault="00000000">
            <w:pPr>
              <w:rPr>
                <w:rFonts w:ascii="Maiandra GD" w:hAnsi="Maiandra GD" w:cstheme="minorHAnsi"/>
                <w:sz w:val="20"/>
                <w:szCs w:val="20"/>
              </w:rPr>
            </w:pPr>
            <w:r>
              <w:rPr>
                <w:rFonts w:ascii="Maiandra GD" w:hAnsi="Maiandra GD" w:cstheme="minorHAnsi"/>
                <w:sz w:val="20"/>
                <w:szCs w:val="20"/>
              </w:rPr>
              <w:t>destination-office-id</w:t>
            </w:r>
          </w:p>
        </w:tc>
        <w:tc>
          <w:tcPr>
            <w:tcW w:w="2065" w:type="dxa"/>
          </w:tcPr>
          <w:p w14:paraId="1C0CEFF1"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375DBCFA" w14:textId="77777777" w:rsidR="00CE3568" w:rsidRDefault="00000000">
            <w:pPr>
              <w:rPr>
                <w:rFonts w:ascii="Maiandra GD" w:hAnsi="Maiandra GD" w:cstheme="minorHAnsi"/>
                <w:sz w:val="20"/>
                <w:szCs w:val="20"/>
              </w:rPr>
            </w:pPr>
            <w:r>
              <w:rPr>
                <w:rFonts w:ascii="Segoe UI" w:hAnsi="Segoe UI" w:cs="Segoe UI"/>
                <w:color w:val="212121"/>
                <w:sz w:val="18"/>
                <w:szCs w:val="18"/>
                <w:shd w:val="clear" w:color="auto" w:fill="FFFFFF"/>
              </w:rPr>
              <w:t>21840011</w:t>
            </w:r>
          </w:p>
        </w:tc>
        <w:tc>
          <w:tcPr>
            <w:tcW w:w="1748" w:type="dxa"/>
          </w:tcPr>
          <w:p w14:paraId="2227A727" w14:textId="77777777" w:rsidR="00CE3568" w:rsidRDefault="00000000">
            <w:pPr>
              <w:rPr>
                <w:rFonts w:ascii="Maiandra GD" w:hAnsi="Maiandra GD" w:cstheme="minorHAnsi"/>
                <w:sz w:val="20"/>
                <w:szCs w:val="20"/>
              </w:rPr>
            </w:pPr>
            <w:r>
              <w:rPr>
                <w:rFonts w:cstheme="minorHAnsi"/>
                <w:bCs/>
              </w:rPr>
              <w:t>Int64</w:t>
            </w:r>
          </w:p>
        </w:tc>
      </w:tr>
      <w:tr w:rsidR="00CE3568" w14:paraId="1020BA60" w14:textId="77777777">
        <w:tc>
          <w:tcPr>
            <w:tcW w:w="2322" w:type="dxa"/>
          </w:tcPr>
          <w:p w14:paraId="63303B42" w14:textId="77777777" w:rsidR="00CE3568" w:rsidRDefault="00000000">
            <w:pPr>
              <w:rPr>
                <w:rFonts w:ascii="Maiandra GD" w:hAnsi="Maiandra GD" w:cstheme="minorHAnsi"/>
                <w:sz w:val="20"/>
                <w:szCs w:val="20"/>
              </w:rPr>
            </w:pPr>
            <w:r>
              <w:rPr>
                <w:rFonts w:ascii="Maiandra GD" w:hAnsi="Maiandra GD" w:cstheme="minorHAnsi"/>
                <w:sz w:val="20"/>
                <w:szCs w:val="20"/>
              </w:rPr>
              <w:t>INS</w:t>
            </w:r>
          </w:p>
        </w:tc>
        <w:tc>
          <w:tcPr>
            <w:tcW w:w="2065" w:type="dxa"/>
          </w:tcPr>
          <w:p w14:paraId="4C5E2F4A"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448FB54" w14:textId="77777777" w:rsidR="00CE3568" w:rsidRDefault="00000000">
            <w:pPr>
              <w:rPr>
                <w:rFonts w:ascii="Maiandra GD" w:hAnsi="Maiandra GD" w:cstheme="minorHAnsi"/>
                <w:sz w:val="20"/>
                <w:szCs w:val="20"/>
              </w:rPr>
            </w:pPr>
            <w:r>
              <w:rPr>
                <w:rFonts w:ascii="Maiandra GD" w:hAnsi="Maiandra GD" w:cstheme="minorHAnsi"/>
                <w:sz w:val="20"/>
                <w:szCs w:val="20"/>
              </w:rPr>
              <w:t>1000</w:t>
            </w:r>
          </w:p>
        </w:tc>
        <w:tc>
          <w:tcPr>
            <w:tcW w:w="1748" w:type="dxa"/>
          </w:tcPr>
          <w:p w14:paraId="0EDEB05E" w14:textId="77777777" w:rsidR="00CE3568" w:rsidRDefault="00000000">
            <w:pPr>
              <w:rPr>
                <w:rFonts w:ascii="Maiandra GD" w:hAnsi="Maiandra GD" w:cstheme="minorHAnsi"/>
                <w:sz w:val="20"/>
                <w:szCs w:val="20"/>
              </w:rPr>
            </w:pPr>
            <w:r>
              <w:rPr>
                <w:rFonts w:cstheme="minorHAnsi"/>
                <w:bCs/>
              </w:rPr>
              <w:t>Int64</w:t>
            </w:r>
          </w:p>
        </w:tc>
      </w:tr>
      <w:tr w:rsidR="00CE3568" w14:paraId="72B7EB31" w14:textId="77777777">
        <w:tc>
          <w:tcPr>
            <w:tcW w:w="2322" w:type="dxa"/>
          </w:tcPr>
          <w:p w14:paraId="529ABF81" w14:textId="77777777" w:rsidR="00CE3568" w:rsidRDefault="00000000">
            <w:pPr>
              <w:rPr>
                <w:rFonts w:ascii="Maiandra GD" w:hAnsi="Maiandra GD" w:cstheme="minorHAnsi"/>
                <w:sz w:val="20"/>
                <w:szCs w:val="20"/>
              </w:rPr>
            </w:pPr>
            <w:r>
              <w:rPr>
                <w:rFonts w:ascii="Maiandra GD" w:hAnsi="Maiandra GD" w:cstheme="minorHAnsi"/>
                <w:sz w:val="20"/>
                <w:szCs w:val="20"/>
              </w:rPr>
              <w:t>REG</w:t>
            </w:r>
          </w:p>
        </w:tc>
        <w:tc>
          <w:tcPr>
            <w:tcW w:w="2065" w:type="dxa"/>
          </w:tcPr>
          <w:p w14:paraId="15B18E69"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7B0FDC0"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3C03A403" w14:textId="77777777" w:rsidR="00CE3568" w:rsidRDefault="00000000">
            <w:pPr>
              <w:rPr>
                <w:rFonts w:ascii="Maiandra GD" w:hAnsi="Maiandra GD" w:cstheme="minorHAnsi"/>
                <w:sz w:val="20"/>
                <w:szCs w:val="20"/>
              </w:rPr>
            </w:pPr>
            <w:r>
              <w:rPr>
                <w:rFonts w:cstheme="minorHAnsi"/>
              </w:rPr>
              <w:t>Boolean</w:t>
            </w:r>
          </w:p>
        </w:tc>
      </w:tr>
      <w:tr w:rsidR="00CE3568" w14:paraId="2C9017BA" w14:textId="77777777">
        <w:tc>
          <w:tcPr>
            <w:tcW w:w="2322" w:type="dxa"/>
          </w:tcPr>
          <w:p w14:paraId="14C6AA6B" w14:textId="77777777" w:rsidR="00CE3568" w:rsidRDefault="00000000">
            <w:pPr>
              <w:rPr>
                <w:rFonts w:ascii="Maiandra GD" w:hAnsi="Maiandra GD" w:cstheme="minorHAnsi"/>
                <w:sz w:val="20"/>
                <w:szCs w:val="20"/>
              </w:rPr>
            </w:pPr>
            <w:r>
              <w:rPr>
                <w:rFonts w:ascii="Maiandra GD" w:hAnsi="Maiandra GD" w:cstheme="minorHAnsi"/>
                <w:sz w:val="20"/>
                <w:szCs w:val="20"/>
              </w:rPr>
              <w:t>OTP</w:t>
            </w:r>
          </w:p>
        </w:tc>
        <w:tc>
          <w:tcPr>
            <w:tcW w:w="2065" w:type="dxa"/>
          </w:tcPr>
          <w:p w14:paraId="248488D7"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0B825BE7"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230C5E73" w14:textId="77777777" w:rsidR="00CE3568" w:rsidRDefault="00000000">
            <w:pPr>
              <w:rPr>
                <w:rFonts w:ascii="Maiandra GD" w:hAnsi="Maiandra GD" w:cstheme="minorHAnsi"/>
                <w:sz w:val="20"/>
                <w:szCs w:val="20"/>
              </w:rPr>
            </w:pPr>
            <w:r>
              <w:rPr>
                <w:rFonts w:cstheme="minorHAnsi"/>
              </w:rPr>
              <w:t>Boolean</w:t>
            </w:r>
          </w:p>
        </w:tc>
      </w:tr>
      <w:tr w:rsidR="00CE3568" w14:paraId="36B7FE18" w14:textId="77777777">
        <w:tc>
          <w:tcPr>
            <w:tcW w:w="2322" w:type="dxa"/>
          </w:tcPr>
          <w:p w14:paraId="2EEB0C05" w14:textId="77777777" w:rsidR="00CE3568" w:rsidRDefault="00000000">
            <w:pPr>
              <w:rPr>
                <w:rFonts w:ascii="Maiandra GD" w:hAnsi="Maiandra GD" w:cstheme="minorHAnsi"/>
                <w:sz w:val="20"/>
                <w:szCs w:val="20"/>
              </w:rPr>
            </w:pPr>
            <w:r>
              <w:rPr>
                <w:rFonts w:ascii="Maiandra GD" w:hAnsi="Maiandra GD" w:cstheme="minorHAnsi"/>
                <w:sz w:val="20"/>
                <w:szCs w:val="20"/>
              </w:rPr>
              <w:t>ACK</w:t>
            </w:r>
          </w:p>
        </w:tc>
        <w:tc>
          <w:tcPr>
            <w:tcW w:w="2065" w:type="dxa"/>
          </w:tcPr>
          <w:p w14:paraId="0A38E04E"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4301C490"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35DE92F1" w14:textId="77777777" w:rsidR="00CE3568" w:rsidRDefault="00000000">
            <w:pPr>
              <w:rPr>
                <w:rFonts w:ascii="Maiandra GD" w:hAnsi="Maiandra GD" w:cstheme="minorHAnsi"/>
                <w:sz w:val="20"/>
                <w:szCs w:val="20"/>
              </w:rPr>
            </w:pPr>
            <w:r>
              <w:rPr>
                <w:rFonts w:cstheme="minorHAnsi"/>
              </w:rPr>
              <w:t>Boolean</w:t>
            </w:r>
          </w:p>
        </w:tc>
      </w:tr>
      <w:tr w:rsidR="00CE3568" w14:paraId="46524429" w14:textId="77777777">
        <w:tc>
          <w:tcPr>
            <w:tcW w:w="2322" w:type="dxa"/>
          </w:tcPr>
          <w:p w14:paraId="4B9BB0B1" w14:textId="77777777" w:rsidR="00CE3568" w:rsidRDefault="00000000">
            <w:pPr>
              <w:rPr>
                <w:rFonts w:ascii="Maiandra GD" w:hAnsi="Maiandra GD" w:cstheme="minorHAnsi"/>
                <w:sz w:val="20"/>
                <w:szCs w:val="20"/>
              </w:rPr>
            </w:pPr>
            <w:r>
              <w:rPr>
                <w:rFonts w:ascii="Maiandra GD" w:hAnsi="Maiandra GD" w:cstheme="minorHAnsi"/>
                <w:sz w:val="20"/>
                <w:szCs w:val="20"/>
              </w:rPr>
              <w:t>COD</w:t>
            </w:r>
          </w:p>
        </w:tc>
        <w:tc>
          <w:tcPr>
            <w:tcW w:w="2065" w:type="dxa"/>
          </w:tcPr>
          <w:p w14:paraId="2ED64534"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6D2999A1" w14:textId="77777777" w:rsidR="00CE3568" w:rsidRDefault="00000000">
            <w:pPr>
              <w:rPr>
                <w:rFonts w:ascii="Maiandra GD" w:hAnsi="Maiandra GD" w:cstheme="minorHAnsi"/>
                <w:sz w:val="20"/>
                <w:szCs w:val="20"/>
              </w:rPr>
            </w:pPr>
            <w:r>
              <w:rPr>
                <w:rFonts w:ascii="Maiandra GD" w:hAnsi="Maiandra GD" w:cstheme="minorHAnsi"/>
                <w:sz w:val="20"/>
                <w:szCs w:val="20"/>
              </w:rPr>
              <w:t xml:space="preserve">COD </w:t>
            </w:r>
          </w:p>
          <w:p w14:paraId="6FF7A91A" w14:textId="77777777" w:rsidR="00CE3568" w:rsidRDefault="00000000">
            <w:pPr>
              <w:rPr>
                <w:rFonts w:ascii="Maiandra GD" w:hAnsi="Maiandra GD" w:cstheme="minorHAnsi"/>
                <w:sz w:val="20"/>
                <w:szCs w:val="20"/>
              </w:rPr>
            </w:pPr>
            <w:r>
              <w:rPr>
                <w:rFonts w:ascii="Maiandra GD" w:hAnsi="Maiandra GD" w:cstheme="minorHAnsi"/>
                <w:sz w:val="20"/>
                <w:szCs w:val="20"/>
              </w:rPr>
              <w:t>For non-COD, pass blank</w:t>
            </w:r>
          </w:p>
        </w:tc>
        <w:tc>
          <w:tcPr>
            <w:tcW w:w="1748" w:type="dxa"/>
          </w:tcPr>
          <w:p w14:paraId="0B1F2EC7" w14:textId="77777777" w:rsidR="00CE3568" w:rsidRDefault="00000000">
            <w:pPr>
              <w:rPr>
                <w:rFonts w:ascii="Maiandra GD" w:hAnsi="Maiandra GD" w:cstheme="minorHAnsi"/>
                <w:sz w:val="20"/>
                <w:szCs w:val="20"/>
              </w:rPr>
            </w:pPr>
            <w:r>
              <w:rPr>
                <w:rFonts w:cstheme="minorHAnsi"/>
              </w:rPr>
              <w:t>Varchar(3)</w:t>
            </w:r>
          </w:p>
        </w:tc>
      </w:tr>
      <w:tr w:rsidR="00CE3568" w14:paraId="3CD7FFC9" w14:textId="77777777">
        <w:tc>
          <w:tcPr>
            <w:tcW w:w="2322" w:type="dxa"/>
          </w:tcPr>
          <w:p w14:paraId="5D0DB7C1" w14:textId="77777777" w:rsidR="00CE3568" w:rsidRDefault="00000000">
            <w:pPr>
              <w:rPr>
                <w:rFonts w:ascii="Maiandra GD" w:hAnsi="Maiandra GD" w:cstheme="minorHAnsi"/>
                <w:sz w:val="20"/>
                <w:szCs w:val="20"/>
              </w:rPr>
            </w:pPr>
            <w:r>
              <w:rPr>
                <w:rFonts w:ascii="Segoe UI" w:hAnsi="Segoe UI" w:cs="Segoe UI"/>
                <w:color w:val="212121"/>
                <w:sz w:val="20"/>
                <w:szCs w:val="20"/>
                <w:shd w:val="clear" w:color="auto" w:fill="FFFFFF"/>
              </w:rPr>
              <w:t>CODVALUE</w:t>
            </w:r>
          </w:p>
        </w:tc>
        <w:tc>
          <w:tcPr>
            <w:tcW w:w="2065" w:type="dxa"/>
          </w:tcPr>
          <w:p w14:paraId="724F3F4D"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653C6528" w14:textId="77777777" w:rsidR="00CE3568" w:rsidRDefault="00000000">
            <w:pPr>
              <w:rPr>
                <w:rFonts w:ascii="Maiandra GD" w:hAnsi="Maiandra GD" w:cstheme="minorHAnsi"/>
                <w:sz w:val="20"/>
                <w:szCs w:val="20"/>
              </w:rPr>
            </w:pPr>
            <w:r>
              <w:rPr>
                <w:rFonts w:ascii="Maiandra GD" w:hAnsi="Maiandra GD" w:cstheme="minorHAnsi"/>
                <w:sz w:val="20"/>
                <w:szCs w:val="20"/>
              </w:rPr>
              <w:t>1000</w:t>
            </w:r>
          </w:p>
          <w:p w14:paraId="590196DB" w14:textId="77777777" w:rsidR="00CE3568" w:rsidRDefault="00000000">
            <w:pPr>
              <w:rPr>
                <w:rFonts w:ascii="Maiandra GD" w:hAnsi="Maiandra GD" w:cstheme="minorHAnsi"/>
                <w:sz w:val="20"/>
                <w:szCs w:val="20"/>
              </w:rPr>
            </w:pPr>
            <w:r>
              <w:rPr>
                <w:rFonts w:ascii="Maiandra GD" w:hAnsi="Maiandra GD" w:cstheme="minorHAnsi"/>
                <w:sz w:val="20"/>
                <w:szCs w:val="20"/>
              </w:rPr>
              <w:lastRenderedPageBreak/>
              <w:t>For non-COD, pass blank</w:t>
            </w:r>
          </w:p>
        </w:tc>
        <w:tc>
          <w:tcPr>
            <w:tcW w:w="1748" w:type="dxa"/>
          </w:tcPr>
          <w:p w14:paraId="2D053BE8" w14:textId="77777777" w:rsidR="00CE3568" w:rsidRDefault="00000000">
            <w:pPr>
              <w:rPr>
                <w:rFonts w:ascii="Maiandra GD" w:hAnsi="Maiandra GD" w:cstheme="minorHAnsi"/>
                <w:sz w:val="20"/>
                <w:szCs w:val="20"/>
              </w:rPr>
            </w:pPr>
            <w:r>
              <w:rPr>
                <w:rFonts w:cstheme="minorHAnsi"/>
                <w:bCs/>
              </w:rPr>
              <w:lastRenderedPageBreak/>
              <w:t>Int64</w:t>
            </w:r>
          </w:p>
        </w:tc>
      </w:tr>
    </w:tbl>
    <w:p w14:paraId="457C86F4" w14:textId="77777777" w:rsidR="00CE3568" w:rsidRDefault="00CE3568">
      <w:pPr>
        <w:pStyle w:val="BodyText0"/>
        <w:jc w:val="both"/>
        <w:rPr>
          <w:rFonts w:cstheme="minorHAnsi"/>
          <w:b/>
        </w:rPr>
      </w:pPr>
    </w:p>
    <w:p w14:paraId="55521CAD" w14:textId="77777777" w:rsidR="00CE3568" w:rsidRDefault="00000000">
      <w:pPr>
        <w:pStyle w:val="BodyText0"/>
        <w:ind w:left="1800" w:firstLine="360"/>
        <w:jc w:val="both"/>
        <w:rPr>
          <w:rFonts w:cstheme="minorHAnsi"/>
          <w:b/>
        </w:rPr>
      </w:pPr>
      <w:r>
        <w:rPr>
          <w:rFonts w:cstheme="minorHAnsi"/>
          <w:b/>
        </w:rPr>
        <w:t>Sample Output:</w:t>
      </w:r>
    </w:p>
    <w:p w14:paraId="4A22F11D"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3988BE53"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"success"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true</w:t>
      </w:r>
      <w:r>
        <w:rPr>
          <w:rFonts w:ascii="Courier New" w:eastAsia="Times New Roman" w:hAnsi="Courier New" w:cs="Courier New"/>
          <w:color w:val="000000"/>
          <w:sz w:val="18"/>
          <w:szCs w:val="18"/>
          <w:lang w:val="en-IN" w:eastAsia="en-IN"/>
        </w:rPr>
        <w:t>,</w:t>
      </w:r>
    </w:p>
    <w:p w14:paraId="4DFA595B"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"product_code"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"24_SPP_PARSPL"</w:t>
      </w:r>
      <w:r>
        <w:rPr>
          <w:rFonts w:ascii="Courier New" w:eastAsia="Times New Roman" w:hAnsi="Courier New" w:cs="Courier New"/>
          <w:color w:val="000000"/>
          <w:sz w:val="18"/>
          <w:szCs w:val="18"/>
          <w:lang w:val="en-IN" w:eastAsia="en-IN"/>
        </w:rPr>
        <w:t>,</w:t>
      </w:r>
    </w:p>
    <w:p w14:paraId="1842E4C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1000</w:t>
      </w:r>
      <w:r>
        <w:rPr>
          <w:rFonts w:ascii="Courier New" w:eastAsia="Times New Roman" w:hAnsi="Courier New" w:cs="Courier New"/>
          <w:color w:val="000000"/>
          <w:sz w:val="18"/>
          <w:szCs w:val="18"/>
          <w:lang w:val="en-IN" w:eastAsia="en-IN"/>
        </w:rPr>
        <w:t>,</w:t>
      </w:r>
    </w:p>
    <w:p w14:paraId="594F95A3"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"chargeable_weight"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1098</w:t>
      </w:r>
      <w:r>
        <w:rPr>
          <w:rFonts w:ascii="Courier New" w:eastAsia="Times New Roman" w:hAnsi="Courier New" w:cs="Courier New"/>
          <w:color w:val="000000"/>
          <w:sz w:val="18"/>
          <w:szCs w:val="18"/>
          <w:lang w:val="en-IN" w:eastAsia="en-IN"/>
        </w:rPr>
        <w:t>,</w:t>
      </w:r>
    </w:p>
    <w:p w14:paraId="5D2C64E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"volumetric_weight"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1098</w:t>
      </w:r>
      <w:r>
        <w:rPr>
          <w:rFonts w:ascii="Courier New" w:eastAsia="Times New Roman" w:hAnsi="Courier New" w:cs="Courier New"/>
          <w:color w:val="000000"/>
          <w:sz w:val="18"/>
          <w:szCs w:val="18"/>
          <w:lang w:val="en-IN" w:eastAsia="en-IN"/>
        </w:rPr>
        <w:t>,</w:t>
      </w:r>
    </w:p>
    <w:p w14:paraId="0B27F83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"source_pincode"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600001</w:t>
      </w:r>
      <w:r>
        <w:rPr>
          <w:rFonts w:ascii="Courier New" w:eastAsia="Times New Roman" w:hAnsi="Courier New" w:cs="Courier New"/>
          <w:color w:val="000000"/>
          <w:sz w:val="18"/>
          <w:szCs w:val="18"/>
          <w:lang w:val="en-IN" w:eastAsia="en-IN"/>
        </w:rPr>
        <w:t>,</w:t>
      </w:r>
    </w:p>
    <w:p w14:paraId="17693676"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"destination_pincode"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560001</w:t>
      </w:r>
      <w:r>
        <w:rPr>
          <w:rFonts w:ascii="Courier New" w:eastAsia="Times New Roman" w:hAnsi="Courier New" w:cs="Courier New"/>
          <w:color w:val="000000"/>
          <w:sz w:val="18"/>
          <w:szCs w:val="18"/>
          <w:lang w:val="en-IN" w:eastAsia="en-IN"/>
        </w:rPr>
        <w:t>,</w:t>
      </w:r>
    </w:p>
    <w:p w14:paraId="3A5B0B5C"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"is_local"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false</w:t>
      </w:r>
      <w:r>
        <w:rPr>
          <w:rFonts w:ascii="Courier New" w:eastAsia="Times New Roman" w:hAnsi="Courier New" w:cs="Courier New"/>
          <w:color w:val="000000"/>
          <w:sz w:val="18"/>
          <w:szCs w:val="18"/>
          <w:lang w:val="en-IN" w:eastAsia="en-IN"/>
        </w:rPr>
        <w:t>,</w:t>
      </w:r>
    </w:p>
    <w:p w14:paraId="51CF8EA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"distance_band"</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"ZM"</w:t>
      </w:r>
      <w:r>
        <w:rPr>
          <w:rFonts w:ascii="Courier New" w:eastAsia="Times New Roman" w:hAnsi="Courier New" w:cs="Courier New"/>
          <w:color w:val="000000"/>
          <w:sz w:val="18"/>
          <w:szCs w:val="18"/>
          <w:lang w:val="en-IN" w:eastAsia="en-IN"/>
        </w:rPr>
        <w:t>,</w:t>
      </w:r>
    </w:p>
    <w:p w14:paraId="229F97E6"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"distance_type"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"Zone Metro"</w:t>
      </w:r>
      <w:r>
        <w:rPr>
          <w:rFonts w:ascii="Courier New" w:eastAsia="Times New Roman" w:hAnsi="Courier New" w:cs="Courier New"/>
          <w:color w:val="000000"/>
          <w:sz w:val="18"/>
          <w:szCs w:val="18"/>
          <w:lang w:val="en-IN" w:eastAsia="en-IN"/>
        </w:rPr>
        <w:t>,</w:t>
      </w:r>
    </w:p>
    <w:p w14:paraId="5F930B20"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"price"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121</w:t>
      </w:r>
      <w:r>
        <w:rPr>
          <w:rFonts w:ascii="Courier New" w:eastAsia="Times New Roman" w:hAnsi="Courier New" w:cs="Courier New"/>
          <w:color w:val="000000"/>
          <w:sz w:val="18"/>
          <w:szCs w:val="18"/>
          <w:lang w:val="en-IN" w:eastAsia="en-IN"/>
        </w:rPr>
        <w:t>,</w:t>
      </w:r>
    </w:p>
    <w:p w14:paraId="271EA9C9"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"vas_charges"</w:t>
      </w:r>
      <w:r>
        <w:rPr>
          <w:rFonts w:ascii="Courier New" w:eastAsia="Times New Roman" w:hAnsi="Courier New" w:cs="Courier New"/>
          <w:color w:val="000000"/>
          <w:sz w:val="18"/>
          <w:szCs w:val="18"/>
          <w:lang w:val="en-IN" w:eastAsia="en-IN"/>
        </w:rPr>
        <w:t>: {</w:t>
      </w:r>
    </w:p>
    <w:p w14:paraId="5E6451B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"INSVAL"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16</w:t>
      </w:r>
      <w:r>
        <w:rPr>
          <w:rFonts w:ascii="Courier New" w:eastAsia="Times New Roman" w:hAnsi="Courier New" w:cs="Courier New"/>
          <w:color w:val="000000"/>
          <w:sz w:val="18"/>
          <w:szCs w:val="18"/>
          <w:lang w:val="en-IN" w:eastAsia="en-IN"/>
        </w:rPr>
        <w:t>,</w:t>
      </w:r>
    </w:p>
    <w:p w14:paraId="499FE78B"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"CODVAL"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7</w:t>
      </w:r>
    </w:p>
    <w:p w14:paraId="1682A853"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w:t>
      </w:r>
    </w:p>
    <w:p w14:paraId="2D80300D"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"total_vas"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23</w:t>
      </w:r>
      <w:r>
        <w:rPr>
          <w:rFonts w:ascii="Courier New" w:eastAsia="Times New Roman" w:hAnsi="Courier New" w:cs="Courier New"/>
          <w:color w:val="000000"/>
          <w:sz w:val="18"/>
          <w:szCs w:val="18"/>
          <w:lang w:val="en-IN" w:eastAsia="en-IN"/>
        </w:rPr>
        <w:t>,</w:t>
      </w:r>
    </w:p>
    <w:p w14:paraId="29C0298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"base_tariff"</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144</w:t>
      </w:r>
      <w:r>
        <w:rPr>
          <w:rFonts w:ascii="Courier New" w:eastAsia="Times New Roman" w:hAnsi="Courier New" w:cs="Courier New"/>
          <w:color w:val="000000"/>
          <w:sz w:val="18"/>
          <w:szCs w:val="18"/>
          <w:lang w:val="en-IN" w:eastAsia="en-IN"/>
        </w:rPr>
        <w:t>,</w:t>
      </w:r>
    </w:p>
    <w:p w14:paraId="4C0612D5"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13</w:t>
      </w:r>
      <w:r>
        <w:rPr>
          <w:rFonts w:ascii="Courier New" w:eastAsia="Times New Roman" w:hAnsi="Courier New" w:cs="Courier New"/>
          <w:color w:val="000000"/>
          <w:sz w:val="18"/>
          <w:szCs w:val="18"/>
          <w:lang w:val="en-IN" w:eastAsia="en-IN"/>
        </w:rPr>
        <w:t>,</w:t>
      </w:r>
    </w:p>
    <w:p w14:paraId="200D59B6"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13</w:t>
      </w:r>
      <w:r>
        <w:rPr>
          <w:rFonts w:ascii="Courier New" w:eastAsia="Times New Roman" w:hAnsi="Courier New" w:cs="Courier New"/>
          <w:color w:val="000000"/>
          <w:sz w:val="18"/>
          <w:szCs w:val="18"/>
          <w:lang w:val="en-IN" w:eastAsia="en-IN"/>
        </w:rPr>
        <w:t>,</w:t>
      </w:r>
    </w:p>
    <w:p w14:paraId="3B3756E9"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0</w:t>
      </w:r>
      <w:r>
        <w:rPr>
          <w:rFonts w:ascii="Courier New" w:eastAsia="Times New Roman" w:hAnsi="Courier New" w:cs="Courier New"/>
          <w:color w:val="000000"/>
          <w:sz w:val="18"/>
          <w:szCs w:val="18"/>
          <w:lang w:val="en-IN" w:eastAsia="en-IN"/>
        </w:rPr>
        <w:t>,</w:t>
      </w:r>
    </w:p>
    <w:p w14:paraId="550E0089"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"total_tax"</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26</w:t>
      </w:r>
      <w:r>
        <w:rPr>
          <w:rFonts w:ascii="Courier New" w:eastAsia="Times New Roman" w:hAnsi="Courier New" w:cs="Courier New"/>
          <w:color w:val="000000"/>
          <w:sz w:val="18"/>
          <w:szCs w:val="18"/>
          <w:lang w:val="en-IN" w:eastAsia="en-IN"/>
        </w:rPr>
        <w:t>,</w:t>
      </w:r>
    </w:p>
    <w:p w14:paraId="15376416"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"final_amount"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170</w:t>
      </w:r>
      <w:r>
        <w:rPr>
          <w:rFonts w:ascii="Courier New" w:eastAsia="Times New Roman" w:hAnsi="Courier New" w:cs="Courier New"/>
          <w:color w:val="000000"/>
          <w:sz w:val="18"/>
          <w:szCs w:val="18"/>
          <w:lang w:val="en-IN" w:eastAsia="en-IN"/>
        </w:rPr>
        <w:t>,</w:t>
      </w:r>
    </w:p>
    <w:p w14:paraId="09074B14"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"assured_delivery_day"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"2026-05-14"</w:t>
      </w:r>
      <w:r>
        <w:rPr>
          <w:rFonts w:ascii="Courier New" w:eastAsia="Times New Roman" w:hAnsi="Courier New" w:cs="Courier New"/>
          <w:color w:val="000000"/>
          <w:sz w:val="18"/>
          <w:szCs w:val="18"/>
          <w:lang w:val="en-IN" w:eastAsia="en-IN"/>
        </w:rPr>
        <w:t>,</w:t>
      </w:r>
    </w:p>
    <w:p w14:paraId="77D802BF"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"currency"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"INR"</w:t>
      </w:r>
      <w:r>
        <w:rPr>
          <w:rFonts w:ascii="Courier New" w:eastAsia="Times New Roman" w:hAnsi="Courier New" w:cs="Courier New"/>
          <w:color w:val="000000"/>
          <w:sz w:val="18"/>
          <w:szCs w:val="18"/>
          <w:lang w:val="en-IN" w:eastAsia="en-IN"/>
        </w:rPr>
        <w:t>,</w:t>
      </w:r>
    </w:p>
    <w:p w14:paraId="34EE5A57"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"delivery_type"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"Zone Metro"</w:t>
      </w:r>
      <w:r>
        <w:rPr>
          <w:rFonts w:ascii="Courier New" w:eastAsia="Times New Roman" w:hAnsi="Courier New" w:cs="Courier New"/>
          <w:color w:val="000000"/>
          <w:sz w:val="18"/>
          <w:szCs w:val="18"/>
          <w:lang w:val="en-IN" w:eastAsia="en-IN"/>
        </w:rPr>
        <w:t>,</w:t>
      </w:r>
    </w:p>
    <w:p w14:paraId="370C864F"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"tax_note"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"GST 18% applied in tariff (CGST 9% + SGST 9%). 17% pilot discount applied at billing, not here."</w:t>
      </w:r>
      <w:r>
        <w:rPr>
          <w:rFonts w:ascii="Courier New" w:eastAsia="Times New Roman" w:hAnsi="Courier New" w:cs="Courier New"/>
          <w:color w:val="000000"/>
          <w:sz w:val="18"/>
          <w:szCs w:val="18"/>
          <w:lang w:val="en-IN" w:eastAsia="en-IN"/>
        </w:rPr>
        <w:t>,</w:t>
      </w:r>
    </w:p>
    <w:p w14:paraId="76896235"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"timestamp"</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"2026-05-13T08:52:31.090Z"</w:t>
      </w:r>
    </w:p>
    <w:p w14:paraId="0F897F79"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28EBEDF2" w14:textId="77777777" w:rsidR="00CE3568" w:rsidRDefault="00CE3568">
      <w:pPr>
        <w:pStyle w:val="NoSpacing"/>
        <w:ind w:left="2160"/>
      </w:pPr>
    </w:p>
    <w:p w14:paraId="7E141E19" w14:textId="77777777" w:rsidR="00CE3568" w:rsidRDefault="00000000">
      <w:pPr>
        <w:pStyle w:val="ListParagraph"/>
        <w:numPr>
          <w:ilvl w:val="1"/>
          <w:numId w:val="14"/>
        </w:numPr>
        <w:ind w:left="1800"/>
        <w:rPr>
          <w:rFonts w:cstheme="minorHAnsi"/>
        </w:rPr>
      </w:pPr>
      <w:r>
        <w:rPr>
          <w:rFonts w:cstheme="minorHAnsi"/>
        </w:rPr>
        <w:t>Tariff is based on higher of actual or volumetric weight.</w:t>
      </w:r>
    </w:p>
    <w:p w14:paraId="64D3A655" w14:textId="77777777" w:rsidR="00CE3568" w:rsidRDefault="00000000">
      <w:pPr>
        <w:pStyle w:val="ListParagraph"/>
        <w:numPr>
          <w:ilvl w:val="1"/>
          <w:numId w:val="14"/>
        </w:numPr>
        <w:ind w:left="1800"/>
        <w:rPr>
          <w:rFonts w:cstheme="minorHAnsi"/>
        </w:rPr>
      </w:pPr>
      <w:r>
        <w:rPr>
          <w:rFonts w:cstheme="minorHAnsi"/>
        </w:rPr>
        <w:t>Insurance applicable only if declared (INS).</w:t>
      </w:r>
    </w:p>
    <w:p w14:paraId="26A0F175" w14:textId="77777777" w:rsidR="00CE3568" w:rsidRDefault="00CE3568">
      <w:pPr>
        <w:pStyle w:val="ListParagraph"/>
        <w:ind w:left="1800"/>
        <w:rPr>
          <w:rFonts w:cstheme="minorHAnsi"/>
        </w:rPr>
      </w:pPr>
    </w:p>
    <w:p w14:paraId="075BE289" w14:textId="77777777" w:rsidR="00CE3568" w:rsidRDefault="00CE3568">
      <w:pPr>
        <w:pStyle w:val="ListParagraph"/>
        <w:ind w:left="1800"/>
        <w:rPr>
          <w:rFonts w:cstheme="minorHAnsi"/>
        </w:rPr>
      </w:pPr>
    </w:p>
    <w:p w14:paraId="6B0E4AC1" w14:textId="77777777" w:rsidR="00CE3568" w:rsidRDefault="00CE3568">
      <w:pPr>
        <w:pStyle w:val="ListParagraph"/>
        <w:ind w:left="1224"/>
        <w:rPr>
          <w:rFonts w:ascii="Maiandra GD" w:hAnsi="Maiandra GD" w:cstheme="minorHAnsi"/>
          <w:color w:val="4F81BD" w:themeColor="accent1"/>
          <w:szCs w:val="24"/>
        </w:rPr>
      </w:pPr>
    </w:p>
    <w:p w14:paraId="1E56B5AB" w14:textId="77777777" w:rsidR="00CE3568" w:rsidRDefault="00000000">
      <w:pPr>
        <w:pStyle w:val="ListParagraph"/>
        <w:numPr>
          <w:ilvl w:val="2"/>
          <w:numId w:val="7"/>
        </w:numPr>
        <w:spacing w:after="160"/>
        <w:rPr>
          <w:rFonts w:cstheme="minorHAnsi"/>
          <w:color w:val="4F81BD" w:themeColor="accent1"/>
        </w:rPr>
      </w:pPr>
      <w:r>
        <w:rPr>
          <w:rFonts w:ascii="Maiandra GD" w:hAnsi="Maiandra GD" w:cstheme="minorHAnsi"/>
          <w:color w:val="4F81BD" w:themeColor="accent1"/>
          <w:szCs w:val="24"/>
        </w:rPr>
        <w:t xml:space="preserve"> 48 SP DOC Tariff</w:t>
      </w:r>
    </w:p>
    <w:p w14:paraId="7F8415CB" w14:textId="77777777" w:rsidR="00CE3568" w:rsidRDefault="00000000">
      <w:pPr>
        <w:pStyle w:val="ListParagraph"/>
        <w:numPr>
          <w:ilvl w:val="0"/>
          <w:numId w:val="12"/>
        </w:numPr>
        <w:rPr>
          <w:rFonts w:cstheme="minorHAnsi"/>
        </w:rPr>
      </w:pPr>
      <w:r>
        <w:rPr>
          <w:rFonts w:cstheme="minorHAnsi"/>
        </w:rPr>
        <w:t>Provides tariff calculation for 48 SP DOC Tariff articles.</w:t>
      </w:r>
    </w:p>
    <w:p w14:paraId="09450130" w14:textId="77777777" w:rsidR="00CE3568" w:rsidRDefault="00000000">
      <w:pPr>
        <w:pStyle w:val="ListParagraph"/>
        <w:numPr>
          <w:ilvl w:val="0"/>
          <w:numId w:val="12"/>
        </w:numPr>
        <w:rPr>
          <w:rFonts w:cstheme="minorHAnsi"/>
        </w:rPr>
      </w:pPr>
      <w:r>
        <w:rPr>
          <w:rFonts w:cstheme="minorHAnsi"/>
        </w:rPr>
        <w:t>Method: Get</w:t>
      </w:r>
    </w:p>
    <w:p w14:paraId="374B4C67" w14:textId="77777777" w:rsidR="00CE3568" w:rsidRDefault="00000000">
      <w:pPr>
        <w:pStyle w:val="ListParagraph"/>
        <w:numPr>
          <w:ilvl w:val="0"/>
          <w:numId w:val="13"/>
        </w:numPr>
        <w:rPr>
          <w:rFonts w:cstheme="minorHAnsi"/>
          <w:color w:val="0070C0"/>
          <w:u w:val="single"/>
        </w:rPr>
      </w:pPr>
      <w:r>
        <w:rPr>
          <w:rFonts w:cstheme="minorHAnsi"/>
        </w:rPr>
        <w:t>APIUrl:</w:t>
      </w:r>
    </w:p>
    <w:p w14:paraId="5EBEED93" w14:textId="77777777" w:rsidR="00CE3568" w:rsidRDefault="00000000">
      <w:pPr>
        <w:pStyle w:val="ListParagraph"/>
        <w:numPr>
          <w:ilvl w:val="0"/>
          <w:numId w:val="13"/>
        </w:numPr>
        <w:rPr>
          <w:rFonts w:cstheme="minorHAnsi"/>
          <w:color w:val="0070C0"/>
          <w:u w:val="single"/>
        </w:rPr>
      </w:pPr>
      <w:r>
        <w:rPr>
          <w:rFonts w:ascii="Segoe UI" w:hAnsi="Segoe UI" w:cs="Segoe UI"/>
          <w:color w:val="212121"/>
          <w:sz w:val="18"/>
          <w:szCs w:val="18"/>
          <w:shd w:val="clear" w:color="auto" w:fill="FFFFFF"/>
        </w:rPr>
        <w:t>https://test.cept.gov.in/beextcustomer/v1/ddd-ndd-tariff/calculate?product-code=48_SPEEDPOST_DOC&amp;weight=350&amp;source-pincode=110001&amp;destination-pincode=400001&amp;source-office-id=15360005&amp;destination-office-id=24350001&amp;ins=1000&amp;REG=FALSE&amp;OTP=FALSE&amp;ACK=FALSE</w:t>
      </w:r>
    </w:p>
    <w:p w14:paraId="5DACF84B" w14:textId="77777777" w:rsidR="00CE3568" w:rsidRDefault="00000000">
      <w:pPr>
        <w:pStyle w:val="ListParagraph"/>
        <w:numPr>
          <w:ilvl w:val="0"/>
          <w:numId w:val="13"/>
        </w:numPr>
        <w:rPr>
          <w:rFonts w:cstheme="minorHAnsi"/>
          <w:color w:val="0070C0"/>
          <w:u w:val="single"/>
        </w:rPr>
      </w:pPr>
      <w:r>
        <w:rPr>
          <w:rFonts w:cstheme="minorHAnsi"/>
          <w:b/>
          <w:bCs/>
        </w:rPr>
        <w:t>Authorization: Bearer token</w:t>
      </w:r>
    </w:p>
    <w:p w14:paraId="4FBE318F" w14:textId="77777777" w:rsidR="00CE3568" w:rsidRDefault="00CE3568">
      <w:pPr>
        <w:pStyle w:val="ListParagraph"/>
        <w:ind w:left="2160"/>
        <w:rPr>
          <w:rFonts w:cstheme="minorHAnsi"/>
          <w:color w:val="0070C0"/>
          <w:u w:val="single"/>
        </w:rPr>
      </w:pPr>
    </w:p>
    <w:p w14:paraId="4E800C65" w14:textId="77777777" w:rsidR="00CE3568" w:rsidRDefault="00000000">
      <w:pPr>
        <w:pStyle w:val="ListParagraph"/>
        <w:numPr>
          <w:ilvl w:val="0"/>
          <w:numId w:val="13"/>
        </w:numPr>
        <w:jc w:val="both"/>
        <w:rPr>
          <w:rFonts w:cstheme="minorHAnsi"/>
          <w:b/>
        </w:rPr>
      </w:pPr>
      <w:r>
        <w:rPr>
          <w:rFonts w:cstheme="minorHAnsi"/>
          <w:b/>
        </w:rPr>
        <w:lastRenderedPageBreak/>
        <w:t xml:space="preserve"> Sample Input and Output:</w:t>
      </w:r>
    </w:p>
    <w:p w14:paraId="2168698B" w14:textId="77777777" w:rsidR="00CE3568" w:rsidRDefault="00CE3568">
      <w:pPr>
        <w:pStyle w:val="ListParagraph"/>
        <w:ind w:left="2160"/>
        <w:rPr>
          <w:rFonts w:cstheme="minorHAnsi"/>
          <w:b/>
        </w:rPr>
      </w:pPr>
    </w:p>
    <w:p w14:paraId="3DA5ADB9" w14:textId="77777777" w:rsidR="00CE3568" w:rsidRDefault="00000000">
      <w:pPr>
        <w:pStyle w:val="ListParagraph"/>
        <w:ind w:left="2160"/>
        <w:rPr>
          <w:rFonts w:cstheme="minorHAnsi"/>
          <w:b/>
        </w:rPr>
      </w:pPr>
      <w:r>
        <w:rPr>
          <w:rFonts w:cstheme="minorHAnsi"/>
          <w:b/>
        </w:rPr>
        <w:t>Sample Input:</w:t>
      </w:r>
      <w:r>
        <w:rPr>
          <w:rFonts w:cstheme="minorHAnsi"/>
          <w:b/>
        </w:rPr>
        <w:tab/>
      </w:r>
      <w:r>
        <w:rPr>
          <w:rFonts w:cstheme="minorHAnsi"/>
          <w:b/>
        </w:rPr>
        <w:tab/>
      </w:r>
    </w:p>
    <w:tbl>
      <w:tblPr>
        <w:tblpPr w:leftFromText="180" w:rightFromText="180" w:vertAnchor="text" w:horzAnchor="page" w:tblpX="2362" w:tblpY="947"/>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065"/>
        <w:gridCol w:w="2495"/>
        <w:gridCol w:w="1748"/>
      </w:tblGrid>
      <w:tr w:rsidR="00CE3568" w14:paraId="39009097" w14:textId="77777777">
        <w:tc>
          <w:tcPr>
            <w:tcW w:w="2322" w:type="dxa"/>
          </w:tcPr>
          <w:p w14:paraId="18065CD7" w14:textId="77777777" w:rsidR="00CE3568" w:rsidRDefault="00000000">
            <w:pPr>
              <w:rPr>
                <w:rFonts w:ascii="Maiandra GD" w:hAnsi="Maiandra GD" w:cstheme="minorHAnsi"/>
                <w:b/>
                <w:sz w:val="20"/>
                <w:szCs w:val="20"/>
              </w:rPr>
            </w:pPr>
            <w:r>
              <w:rPr>
                <w:rFonts w:ascii="Maiandra GD" w:hAnsi="Maiandra GD" w:cstheme="minorHAnsi"/>
                <w:b/>
                <w:sz w:val="20"/>
                <w:szCs w:val="20"/>
              </w:rPr>
              <w:t>Parameter</w:t>
            </w:r>
          </w:p>
        </w:tc>
        <w:tc>
          <w:tcPr>
            <w:tcW w:w="2065" w:type="dxa"/>
          </w:tcPr>
          <w:p w14:paraId="47245449" w14:textId="77777777" w:rsidR="00CE3568" w:rsidRDefault="00000000">
            <w:pPr>
              <w:rPr>
                <w:rFonts w:ascii="Maiandra GD" w:hAnsi="Maiandra GD" w:cstheme="minorHAnsi"/>
                <w:b/>
                <w:sz w:val="20"/>
                <w:szCs w:val="20"/>
              </w:rPr>
            </w:pPr>
            <w:r>
              <w:rPr>
                <w:rFonts w:cstheme="minorHAnsi"/>
                <w:b/>
                <w:sz w:val="20"/>
                <w:szCs w:val="20"/>
              </w:rPr>
              <w:t>Required Field</w:t>
            </w:r>
          </w:p>
        </w:tc>
        <w:tc>
          <w:tcPr>
            <w:tcW w:w="2495" w:type="dxa"/>
          </w:tcPr>
          <w:p w14:paraId="57C2467D" w14:textId="77777777" w:rsidR="00CE3568" w:rsidRDefault="00000000">
            <w:pPr>
              <w:rPr>
                <w:rFonts w:ascii="Maiandra GD" w:hAnsi="Maiandra GD" w:cstheme="minorHAnsi"/>
                <w:b/>
                <w:sz w:val="20"/>
                <w:szCs w:val="20"/>
              </w:rPr>
            </w:pPr>
            <w:r>
              <w:rPr>
                <w:rFonts w:ascii="Maiandra GD" w:hAnsi="Maiandra GD" w:cstheme="minorHAnsi"/>
                <w:b/>
                <w:sz w:val="20"/>
                <w:szCs w:val="20"/>
              </w:rPr>
              <w:t>Value</w:t>
            </w:r>
          </w:p>
        </w:tc>
        <w:tc>
          <w:tcPr>
            <w:tcW w:w="1748" w:type="dxa"/>
          </w:tcPr>
          <w:p w14:paraId="53171EAC" w14:textId="77777777" w:rsidR="00CE3568" w:rsidRDefault="00000000">
            <w:pPr>
              <w:rPr>
                <w:rFonts w:ascii="Maiandra GD" w:hAnsi="Maiandra GD" w:cstheme="minorHAnsi"/>
                <w:b/>
                <w:sz w:val="20"/>
                <w:szCs w:val="20"/>
              </w:rPr>
            </w:pPr>
            <w:r>
              <w:rPr>
                <w:rFonts w:cstheme="minorHAnsi"/>
                <w:b/>
              </w:rPr>
              <w:t>Data Type</w:t>
            </w:r>
          </w:p>
        </w:tc>
      </w:tr>
      <w:tr w:rsidR="00CE3568" w14:paraId="23A11207" w14:textId="77777777">
        <w:tc>
          <w:tcPr>
            <w:tcW w:w="2322" w:type="dxa"/>
          </w:tcPr>
          <w:p w14:paraId="65B7BE1B" w14:textId="77777777" w:rsidR="00CE3568" w:rsidRDefault="00000000">
            <w:pPr>
              <w:rPr>
                <w:rFonts w:ascii="Maiandra GD" w:hAnsi="Maiandra GD" w:cstheme="minorHAnsi"/>
                <w:sz w:val="20"/>
                <w:szCs w:val="20"/>
              </w:rPr>
            </w:pPr>
            <w:r>
              <w:rPr>
                <w:rFonts w:ascii="Maiandra GD" w:hAnsi="Maiandra GD" w:cstheme="minorHAnsi"/>
                <w:sz w:val="20"/>
                <w:szCs w:val="20"/>
              </w:rPr>
              <w:t>product-code</w:t>
            </w:r>
          </w:p>
        </w:tc>
        <w:tc>
          <w:tcPr>
            <w:tcW w:w="2065" w:type="dxa"/>
          </w:tcPr>
          <w:p w14:paraId="5504F610" w14:textId="77777777" w:rsidR="00CE3568" w:rsidRDefault="00000000">
            <w:pPr>
              <w:rPr>
                <w:rFonts w:ascii="Segoe UI" w:hAnsi="Segoe UI" w:cs="Segoe UI"/>
                <w:color w:val="212121"/>
                <w:sz w:val="20"/>
                <w:szCs w:val="20"/>
                <w:shd w:val="clear" w:color="auto" w:fill="FFFFFF"/>
              </w:rPr>
            </w:pPr>
            <w:r>
              <w:rPr>
                <w:rFonts w:ascii="Segoe UI" w:hAnsi="Segoe UI" w:cs="Segoe UI"/>
                <w:color w:val="212121"/>
                <w:sz w:val="20"/>
                <w:szCs w:val="20"/>
                <w:shd w:val="clear" w:color="auto" w:fill="FFFFFF"/>
              </w:rPr>
              <w:t>Mandatory</w:t>
            </w:r>
          </w:p>
        </w:tc>
        <w:tc>
          <w:tcPr>
            <w:tcW w:w="2495" w:type="dxa"/>
          </w:tcPr>
          <w:p w14:paraId="3A609F00" w14:textId="77777777" w:rsidR="00CE3568" w:rsidRDefault="00000000">
            <w:pPr>
              <w:rPr>
                <w:rFonts w:ascii="Maiandra GD" w:hAnsi="Maiandra GD" w:cstheme="minorHAnsi"/>
                <w:sz w:val="20"/>
                <w:szCs w:val="20"/>
              </w:rPr>
            </w:pPr>
            <w:r>
              <w:rPr>
                <w:rFonts w:ascii="Segoe UI" w:hAnsi="Segoe UI" w:cs="Segoe UI"/>
                <w:color w:val="212121"/>
                <w:sz w:val="18"/>
                <w:szCs w:val="18"/>
                <w:shd w:val="clear" w:color="auto" w:fill="FFFFFF"/>
              </w:rPr>
              <w:t>48_SPEEDPOST_DOC</w:t>
            </w:r>
          </w:p>
        </w:tc>
        <w:tc>
          <w:tcPr>
            <w:tcW w:w="1748" w:type="dxa"/>
          </w:tcPr>
          <w:p w14:paraId="27C09F04" w14:textId="77777777" w:rsidR="00CE3568" w:rsidRDefault="00000000">
            <w:pPr>
              <w:rPr>
                <w:rFonts w:ascii="Segoe UI" w:hAnsi="Segoe UI" w:cs="Segoe UI"/>
                <w:color w:val="212121"/>
                <w:sz w:val="20"/>
                <w:szCs w:val="20"/>
                <w:shd w:val="clear" w:color="auto" w:fill="FFFFFF"/>
              </w:rPr>
            </w:pPr>
            <w:r>
              <w:rPr>
                <w:rFonts w:cstheme="minorHAnsi"/>
                <w:bCs/>
              </w:rPr>
              <w:t>Int64</w:t>
            </w:r>
          </w:p>
        </w:tc>
      </w:tr>
      <w:tr w:rsidR="00CE3568" w14:paraId="3C64379D" w14:textId="77777777">
        <w:tc>
          <w:tcPr>
            <w:tcW w:w="2322" w:type="dxa"/>
          </w:tcPr>
          <w:p w14:paraId="753D6B82" w14:textId="77777777" w:rsidR="00CE3568" w:rsidRDefault="00000000">
            <w:pPr>
              <w:rPr>
                <w:rFonts w:ascii="Maiandra GD" w:hAnsi="Maiandra GD" w:cstheme="minorHAnsi"/>
                <w:sz w:val="20"/>
                <w:szCs w:val="20"/>
              </w:rPr>
            </w:pPr>
            <w:r>
              <w:rPr>
                <w:rFonts w:ascii="Maiandra GD" w:hAnsi="Maiandra GD" w:cstheme="minorHAnsi"/>
                <w:sz w:val="20"/>
                <w:szCs w:val="20"/>
              </w:rPr>
              <w:t>Weight</w:t>
            </w:r>
          </w:p>
        </w:tc>
        <w:tc>
          <w:tcPr>
            <w:tcW w:w="2065" w:type="dxa"/>
          </w:tcPr>
          <w:p w14:paraId="505259AE"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02474101" w14:textId="77777777" w:rsidR="00CE3568" w:rsidRDefault="00000000">
            <w:pPr>
              <w:rPr>
                <w:rFonts w:ascii="Maiandra GD" w:hAnsi="Maiandra GD" w:cstheme="minorHAnsi"/>
                <w:sz w:val="20"/>
                <w:szCs w:val="20"/>
              </w:rPr>
            </w:pPr>
            <w:r>
              <w:rPr>
                <w:rFonts w:ascii="Maiandra GD" w:hAnsi="Maiandra GD" w:cstheme="minorHAnsi"/>
                <w:sz w:val="20"/>
                <w:szCs w:val="20"/>
              </w:rPr>
              <w:t>350</w:t>
            </w:r>
          </w:p>
        </w:tc>
        <w:tc>
          <w:tcPr>
            <w:tcW w:w="1748" w:type="dxa"/>
          </w:tcPr>
          <w:p w14:paraId="02958036" w14:textId="77777777" w:rsidR="00CE3568" w:rsidRDefault="00000000">
            <w:pPr>
              <w:rPr>
                <w:rFonts w:ascii="Maiandra GD" w:hAnsi="Maiandra GD" w:cstheme="minorHAnsi"/>
                <w:sz w:val="20"/>
                <w:szCs w:val="20"/>
              </w:rPr>
            </w:pPr>
            <w:r>
              <w:rPr>
                <w:rFonts w:cstheme="minorHAnsi"/>
                <w:bCs/>
              </w:rPr>
              <w:t>Int64</w:t>
            </w:r>
          </w:p>
        </w:tc>
      </w:tr>
      <w:tr w:rsidR="00CE3568" w14:paraId="6E35E41C" w14:textId="77777777">
        <w:tc>
          <w:tcPr>
            <w:tcW w:w="2322" w:type="dxa"/>
          </w:tcPr>
          <w:p w14:paraId="6BB66203" w14:textId="77777777" w:rsidR="00CE3568" w:rsidRDefault="00000000">
            <w:pPr>
              <w:rPr>
                <w:rFonts w:ascii="Maiandra GD" w:hAnsi="Maiandra GD" w:cstheme="minorHAnsi"/>
                <w:sz w:val="20"/>
                <w:szCs w:val="20"/>
              </w:rPr>
            </w:pPr>
            <w:r>
              <w:rPr>
                <w:rFonts w:ascii="Maiandra GD" w:hAnsi="Maiandra GD" w:cstheme="minorHAnsi"/>
                <w:sz w:val="20"/>
                <w:szCs w:val="20"/>
              </w:rPr>
              <w:t>source-pincode</w:t>
            </w:r>
          </w:p>
        </w:tc>
        <w:tc>
          <w:tcPr>
            <w:tcW w:w="2065" w:type="dxa"/>
          </w:tcPr>
          <w:p w14:paraId="4EDAF970"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41A00A57" w14:textId="77777777" w:rsidR="00CE3568" w:rsidRDefault="00000000">
            <w:pPr>
              <w:rPr>
                <w:rFonts w:ascii="Maiandra GD" w:hAnsi="Maiandra GD" w:cstheme="minorHAnsi"/>
                <w:sz w:val="20"/>
                <w:szCs w:val="20"/>
              </w:rPr>
            </w:pPr>
            <w:r>
              <w:rPr>
                <w:rFonts w:ascii="Maiandra GD" w:hAnsi="Maiandra GD" w:cstheme="minorHAnsi"/>
                <w:sz w:val="20"/>
                <w:szCs w:val="20"/>
              </w:rPr>
              <w:t>110001</w:t>
            </w:r>
          </w:p>
        </w:tc>
        <w:tc>
          <w:tcPr>
            <w:tcW w:w="1748" w:type="dxa"/>
          </w:tcPr>
          <w:p w14:paraId="33B97E7A" w14:textId="77777777" w:rsidR="00CE3568" w:rsidRDefault="00000000">
            <w:pPr>
              <w:rPr>
                <w:rFonts w:ascii="Maiandra GD" w:hAnsi="Maiandra GD" w:cstheme="minorHAnsi"/>
                <w:sz w:val="20"/>
                <w:szCs w:val="20"/>
              </w:rPr>
            </w:pPr>
            <w:r>
              <w:rPr>
                <w:rFonts w:cstheme="minorHAnsi"/>
                <w:bCs/>
              </w:rPr>
              <w:t>Int64</w:t>
            </w:r>
          </w:p>
        </w:tc>
      </w:tr>
      <w:tr w:rsidR="00CE3568" w14:paraId="6B13A1C1" w14:textId="77777777">
        <w:tc>
          <w:tcPr>
            <w:tcW w:w="2322" w:type="dxa"/>
          </w:tcPr>
          <w:p w14:paraId="247D058D" w14:textId="77777777" w:rsidR="00CE3568" w:rsidRDefault="00000000">
            <w:pPr>
              <w:rPr>
                <w:rFonts w:ascii="Maiandra GD" w:hAnsi="Maiandra GD" w:cstheme="minorHAnsi"/>
                <w:sz w:val="20"/>
                <w:szCs w:val="20"/>
              </w:rPr>
            </w:pPr>
            <w:r>
              <w:rPr>
                <w:rFonts w:ascii="Maiandra GD" w:hAnsi="Maiandra GD" w:cstheme="minorHAnsi"/>
                <w:sz w:val="20"/>
                <w:szCs w:val="20"/>
              </w:rPr>
              <w:t>destination-pincode</w:t>
            </w:r>
          </w:p>
        </w:tc>
        <w:tc>
          <w:tcPr>
            <w:tcW w:w="2065" w:type="dxa"/>
          </w:tcPr>
          <w:p w14:paraId="6B4AC3F8"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2E4CE174" w14:textId="77777777" w:rsidR="00CE3568" w:rsidRDefault="00000000">
            <w:pPr>
              <w:rPr>
                <w:rFonts w:ascii="Maiandra GD" w:hAnsi="Maiandra GD" w:cstheme="minorHAnsi"/>
                <w:sz w:val="20"/>
                <w:szCs w:val="20"/>
              </w:rPr>
            </w:pPr>
            <w:r>
              <w:rPr>
                <w:rFonts w:ascii="Maiandra GD" w:hAnsi="Maiandra GD" w:cstheme="minorHAnsi"/>
                <w:sz w:val="20"/>
                <w:szCs w:val="20"/>
              </w:rPr>
              <w:t>400001</w:t>
            </w:r>
          </w:p>
        </w:tc>
        <w:tc>
          <w:tcPr>
            <w:tcW w:w="1748" w:type="dxa"/>
          </w:tcPr>
          <w:p w14:paraId="5671E965" w14:textId="77777777" w:rsidR="00CE3568" w:rsidRDefault="00000000">
            <w:pPr>
              <w:rPr>
                <w:rFonts w:ascii="Maiandra GD" w:hAnsi="Maiandra GD" w:cstheme="minorHAnsi"/>
                <w:sz w:val="20"/>
                <w:szCs w:val="20"/>
              </w:rPr>
            </w:pPr>
            <w:r>
              <w:rPr>
                <w:rFonts w:cstheme="minorHAnsi"/>
                <w:bCs/>
              </w:rPr>
              <w:t>Int64</w:t>
            </w:r>
          </w:p>
        </w:tc>
      </w:tr>
      <w:tr w:rsidR="00CE3568" w14:paraId="065DE2BA" w14:textId="77777777">
        <w:tc>
          <w:tcPr>
            <w:tcW w:w="2322" w:type="dxa"/>
          </w:tcPr>
          <w:p w14:paraId="6B314FB0" w14:textId="77777777" w:rsidR="00CE3568" w:rsidRDefault="00000000">
            <w:pPr>
              <w:rPr>
                <w:rFonts w:ascii="Maiandra GD" w:hAnsi="Maiandra GD" w:cstheme="minorHAnsi"/>
                <w:sz w:val="20"/>
                <w:szCs w:val="20"/>
              </w:rPr>
            </w:pPr>
            <w:r>
              <w:rPr>
                <w:rFonts w:ascii="Maiandra GD" w:hAnsi="Maiandra GD" w:cstheme="minorHAnsi"/>
                <w:sz w:val="20"/>
                <w:szCs w:val="20"/>
              </w:rPr>
              <w:t>source-office-id</w:t>
            </w:r>
          </w:p>
        </w:tc>
        <w:tc>
          <w:tcPr>
            <w:tcW w:w="2065" w:type="dxa"/>
          </w:tcPr>
          <w:p w14:paraId="5DCB0667"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50C173CF" w14:textId="77777777" w:rsidR="00CE3568" w:rsidRDefault="00000000">
            <w:pPr>
              <w:rPr>
                <w:rFonts w:ascii="Maiandra GD" w:hAnsi="Maiandra GD" w:cstheme="minorHAnsi"/>
                <w:sz w:val="20"/>
                <w:szCs w:val="20"/>
              </w:rPr>
            </w:pPr>
            <w:r>
              <w:rPr>
                <w:rFonts w:ascii="Maiandra GD" w:hAnsi="Maiandra GD" w:cstheme="minorHAnsi"/>
                <w:sz w:val="20"/>
                <w:szCs w:val="20"/>
              </w:rPr>
              <w:t>15360005</w:t>
            </w:r>
          </w:p>
        </w:tc>
        <w:tc>
          <w:tcPr>
            <w:tcW w:w="1748" w:type="dxa"/>
          </w:tcPr>
          <w:p w14:paraId="2884B699" w14:textId="77777777" w:rsidR="00CE3568" w:rsidRDefault="00000000">
            <w:pPr>
              <w:rPr>
                <w:rFonts w:ascii="Maiandra GD" w:hAnsi="Maiandra GD" w:cstheme="minorHAnsi"/>
                <w:sz w:val="20"/>
                <w:szCs w:val="20"/>
              </w:rPr>
            </w:pPr>
            <w:r>
              <w:rPr>
                <w:rFonts w:cstheme="minorHAnsi"/>
                <w:bCs/>
              </w:rPr>
              <w:t>Int64</w:t>
            </w:r>
          </w:p>
        </w:tc>
      </w:tr>
      <w:tr w:rsidR="00CE3568" w14:paraId="63CB415C" w14:textId="77777777">
        <w:tc>
          <w:tcPr>
            <w:tcW w:w="2322" w:type="dxa"/>
          </w:tcPr>
          <w:p w14:paraId="5ACFB690" w14:textId="77777777" w:rsidR="00CE3568" w:rsidRDefault="00000000">
            <w:pPr>
              <w:rPr>
                <w:rFonts w:ascii="Maiandra GD" w:hAnsi="Maiandra GD" w:cstheme="minorHAnsi"/>
                <w:sz w:val="20"/>
                <w:szCs w:val="20"/>
              </w:rPr>
            </w:pPr>
            <w:r>
              <w:rPr>
                <w:rFonts w:ascii="Maiandra GD" w:hAnsi="Maiandra GD" w:cstheme="minorHAnsi"/>
                <w:sz w:val="20"/>
                <w:szCs w:val="20"/>
              </w:rPr>
              <w:t>destination-office-id</w:t>
            </w:r>
          </w:p>
        </w:tc>
        <w:tc>
          <w:tcPr>
            <w:tcW w:w="2065" w:type="dxa"/>
          </w:tcPr>
          <w:p w14:paraId="6D9B869B" w14:textId="77777777" w:rsidR="00CE3568" w:rsidRDefault="00000000">
            <w:pPr>
              <w:rPr>
                <w:rFonts w:ascii="Maiandra GD" w:hAnsi="Maiandra GD" w:cstheme="minorHAnsi"/>
                <w:sz w:val="20"/>
                <w:szCs w:val="20"/>
              </w:rPr>
            </w:pPr>
            <w:r>
              <w:rPr>
                <w:rFonts w:ascii="Maiandra GD" w:hAnsi="Maiandra GD" w:cstheme="minorHAnsi"/>
                <w:sz w:val="20"/>
                <w:szCs w:val="20"/>
              </w:rPr>
              <w:t>Mandatory</w:t>
            </w:r>
          </w:p>
        </w:tc>
        <w:tc>
          <w:tcPr>
            <w:tcW w:w="2495" w:type="dxa"/>
          </w:tcPr>
          <w:p w14:paraId="0287CF6A" w14:textId="77777777" w:rsidR="00CE3568" w:rsidRDefault="00000000">
            <w:pPr>
              <w:rPr>
                <w:rFonts w:ascii="Maiandra GD" w:hAnsi="Maiandra GD" w:cstheme="minorHAnsi"/>
                <w:sz w:val="20"/>
                <w:szCs w:val="20"/>
              </w:rPr>
            </w:pPr>
            <w:r>
              <w:rPr>
                <w:rFonts w:ascii="Maiandra GD" w:hAnsi="Maiandra GD" w:cstheme="minorHAnsi"/>
                <w:sz w:val="20"/>
                <w:szCs w:val="20"/>
              </w:rPr>
              <w:t>24350001</w:t>
            </w:r>
          </w:p>
        </w:tc>
        <w:tc>
          <w:tcPr>
            <w:tcW w:w="1748" w:type="dxa"/>
          </w:tcPr>
          <w:p w14:paraId="2F2CC696" w14:textId="77777777" w:rsidR="00CE3568" w:rsidRDefault="00000000">
            <w:pPr>
              <w:rPr>
                <w:rFonts w:ascii="Maiandra GD" w:hAnsi="Maiandra GD" w:cstheme="minorHAnsi"/>
                <w:sz w:val="20"/>
                <w:szCs w:val="20"/>
              </w:rPr>
            </w:pPr>
            <w:r>
              <w:rPr>
                <w:rFonts w:cstheme="minorHAnsi"/>
                <w:bCs/>
              </w:rPr>
              <w:t>Int64</w:t>
            </w:r>
          </w:p>
        </w:tc>
      </w:tr>
      <w:tr w:rsidR="00CE3568" w14:paraId="75B5AA31" w14:textId="77777777">
        <w:tc>
          <w:tcPr>
            <w:tcW w:w="2322" w:type="dxa"/>
          </w:tcPr>
          <w:p w14:paraId="0797413D" w14:textId="77777777" w:rsidR="00CE3568" w:rsidRDefault="00000000">
            <w:pPr>
              <w:rPr>
                <w:rFonts w:ascii="Maiandra GD" w:hAnsi="Maiandra GD" w:cstheme="minorHAnsi"/>
                <w:sz w:val="20"/>
                <w:szCs w:val="20"/>
              </w:rPr>
            </w:pPr>
            <w:r>
              <w:rPr>
                <w:rFonts w:ascii="Maiandra GD" w:hAnsi="Maiandra GD" w:cstheme="minorHAnsi"/>
                <w:sz w:val="20"/>
                <w:szCs w:val="20"/>
              </w:rPr>
              <w:t>INS</w:t>
            </w:r>
          </w:p>
        </w:tc>
        <w:tc>
          <w:tcPr>
            <w:tcW w:w="2065" w:type="dxa"/>
          </w:tcPr>
          <w:p w14:paraId="50AE7A54"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097D90F" w14:textId="77777777" w:rsidR="00CE3568" w:rsidRDefault="00000000">
            <w:pPr>
              <w:rPr>
                <w:rFonts w:ascii="Maiandra GD" w:hAnsi="Maiandra GD" w:cstheme="minorHAnsi"/>
                <w:sz w:val="20"/>
                <w:szCs w:val="20"/>
              </w:rPr>
            </w:pPr>
            <w:r>
              <w:rPr>
                <w:rFonts w:ascii="Maiandra GD" w:hAnsi="Maiandra GD" w:cstheme="minorHAnsi"/>
                <w:sz w:val="20"/>
                <w:szCs w:val="20"/>
              </w:rPr>
              <w:t>1000</w:t>
            </w:r>
          </w:p>
        </w:tc>
        <w:tc>
          <w:tcPr>
            <w:tcW w:w="1748" w:type="dxa"/>
          </w:tcPr>
          <w:p w14:paraId="6C6EE78B" w14:textId="77777777" w:rsidR="00CE3568" w:rsidRDefault="00000000">
            <w:pPr>
              <w:rPr>
                <w:rFonts w:ascii="Maiandra GD" w:hAnsi="Maiandra GD" w:cstheme="minorHAnsi"/>
                <w:sz w:val="20"/>
                <w:szCs w:val="20"/>
              </w:rPr>
            </w:pPr>
            <w:r>
              <w:rPr>
                <w:rFonts w:cstheme="minorHAnsi"/>
                <w:bCs/>
              </w:rPr>
              <w:t>Int64</w:t>
            </w:r>
          </w:p>
        </w:tc>
      </w:tr>
      <w:tr w:rsidR="00CE3568" w14:paraId="66B72FC6" w14:textId="77777777">
        <w:tc>
          <w:tcPr>
            <w:tcW w:w="2322" w:type="dxa"/>
          </w:tcPr>
          <w:p w14:paraId="554F0CD1" w14:textId="77777777" w:rsidR="00CE3568" w:rsidRDefault="00000000">
            <w:pPr>
              <w:rPr>
                <w:rFonts w:ascii="Maiandra GD" w:hAnsi="Maiandra GD" w:cstheme="minorHAnsi"/>
                <w:sz w:val="20"/>
                <w:szCs w:val="20"/>
              </w:rPr>
            </w:pPr>
            <w:r>
              <w:rPr>
                <w:rFonts w:ascii="Maiandra GD" w:hAnsi="Maiandra GD" w:cstheme="minorHAnsi"/>
                <w:sz w:val="20"/>
                <w:szCs w:val="20"/>
              </w:rPr>
              <w:t>REG</w:t>
            </w:r>
          </w:p>
        </w:tc>
        <w:tc>
          <w:tcPr>
            <w:tcW w:w="2065" w:type="dxa"/>
          </w:tcPr>
          <w:p w14:paraId="54AB80DF"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27BC7C6"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71ABCBD2" w14:textId="77777777" w:rsidR="00CE3568" w:rsidRDefault="00000000">
            <w:pPr>
              <w:rPr>
                <w:rFonts w:ascii="Maiandra GD" w:hAnsi="Maiandra GD" w:cstheme="minorHAnsi"/>
                <w:sz w:val="20"/>
                <w:szCs w:val="20"/>
              </w:rPr>
            </w:pPr>
            <w:r>
              <w:rPr>
                <w:rFonts w:cstheme="minorHAnsi"/>
              </w:rPr>
              <w:t>Boolean</w:t>
            </w:r>
          </w:p>
        </w:tc>
      </w:tr>
      <w:tr w:rsidR="00CE3568" w14:paraId="1639F14B" w14:textId="77777777">
        <w:tc>
          <w:tcPr>
            <w:tcW w:w="2322" w:type="dxa"/>
          </w:tcPr>
          <w:p w14:paraId="1CB09BC5" w14:textId="77777777" w:rsidR="00CE3568" w:rsidRDefault="00000000">
            <w:pPr>
              <w:rPr>
                <w:rFonts w:ascii="Maiandra GD" w:hAnsi="Maiandra GD" w:cstheme="minorHAnsi"/>
                <w:sz w:val="20"/>
                <w:szCs w:val="20"/>
              </w:rPr>
            </w:pPr>
            <w:r>
              <w:rPr>
                <w:rFonts w:ascii="Maiandra GD" w:hAnsi="Maiandra GD" w:cstheme="minorHAnsi"/>
                <w:sz w:val="20"/>
                <w:szCs w:val="20"/>
              </w:rPr>
              <w:t>OTP</w:t>
            </w:r>
          </w:p>
        </w:tc>
        <w:tc>
          <w:tcPr>
            <w:tcW w:w="2065" w:type="dxa"/>
          </w:tcPr>
          <w:p w14:paraId="3E548A11"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4C417C2D"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0745A790" w14:textId="77777777" w:rsidR="00CE3568" w:rsidRDefault="00000000">
            <w:pPr>
              <w:rPr>
                <w:rFonts w:ascii="Maiandra GD" w:hAnsi="Maiandra GD" w:cstheme="minorHAnsi"/>
                <w:sz w:val="20"/>
                <w:szCs w:val="20"/>
              </w:rPr>
            </w:pPr>
            <w:r>
              <w:rPr>
                <w:rFonts w:cstheme="minorHAnsi"/>
              </w:rPr>
              <w:t>Boolean</w:t>
            </w:r>
          </w:p>
        </w:tc>
      </w:tr>
      <w:tr w:rsidR="00CE3568" w14:paraId="269CD7E3" w14:textId="77777777">
        <w:tc>
          <w:tcPr>
            <w:tcW w:w="2322" w:type="dxa"/>
          </w:tcPr>
          <w:p w14:paraId="47EA83A4" w14:textId="77777777" w:rsidR="00CE3568" w:rsidRDefault="00000000">
            <w:pPr>
              <w:rPr>
                <w:rFonts w:ascii="Maiandra GD" w:hAnsi="Maiandra GD" w:cstheme="minorHAnsi"/>
                <w:sz w:val="20"/>
                <w:szCs w:val="20"/>
              </w:rPr>
            </w:pPr>
            <w:r>
              <w:rPr>
                <w:rFonts w:ascii="Maiandra GD" w:hAnsi="Maiandra GD" w:cstheme="minorHAnsi"/>
                <w:sz w:val="20"/>
                <w:szCs w:val="20"/>
              </w:rPr>
              <w:t>ACK</w:t>
            </w:r>
          </w:p>
        </w:tc>
        <w:tc>
          <w:tcPr>
            <w:tcW w:w="2065" w:type="dxa"/>
          </w:tcPr>
          <w:p w14:paraId="0AC909AA" w14:textId="77777777" w:rsidR="00CE3568" w:rsidRDefault="00000000">
            <w:pPr>
              <w:rPr>
                <w:rFonts w:ascii="Maiandra GD" w:hAnsi="Maiandra GD" w:cstheme="minorHAnsi"/>
                <w:sz w:val="20"/>
                <w:szCs w:val="20"/>
              </w:rPr>
            </w:pPr>
            <w:r>
              <w:rPr>
                <w:rFonts w:ascii="Maiandra GD" w:hAnsi="Maiandra GD" w:cstheme="minorHAnsi"/>
                <w:sz w:val="20"/>
                <w:szCs w:val="20"/>
              </w:rPr>
              <w:t>Optional</w:t>
            </w:r>
          </w:p>
        </w:tc>
        <w:tc>
          <w:tcPr>
            <w:tcW w:w="2495" w:type="dxa"/>
          </w:tcPr>
          <w:p w14:paraId="5D84857D" w14:textId="77777777" w:rsidR="00CE3568" w:rsidRDefault="00000000">
            <w:pPr>
              <w:rPr>
                <w:rFonts w:ascii="Maiandra GD" w:hAnsi="Maiandra GD" w:cstheme="minorHAnsi"/>
                <w:sz w:val="20"/>
                <w:szCs w:val="20"/>
              </w:rPr>
            </w:pPr>
            <w:r>
              <w:rPr>
                <w:rFonts w:ascii="Maiandra GD" w:hAnsi="Maiandra GD" w:cstheme="minorHAnsi"/>
                <w:sz w:val="20"/>
                <w:szCs w:val="20"/>
              </w:rPr>
              <w:t>FALSE</w:t>
            </w:r>
          </w:p>
        </w:tc>
        <w:tc>
          <w:tcPr>
            <w:tcW w:w="1748" w:type="dxa"/>
          </w:tcPr>
          <w:p w14:paraId="4001F83B" w14:textId="77777777" w:rsidR="00CE3568" w:rsidRDefault="00000000">
            <w:pPr>
              <w:rPr>
                <w:rFonts w:ascii="Maiandra GD" w:hAnsi="Maiandra GD" w:cstheme="minorHAnsi"/>
                <w:sz w:val="20"/>
                <w:szCs w:val="20"/>
              </w:rPr>
            </w:pPr>
            <w:r>
              <w:rPr>
                <w:rFonts w:cstheme="minorHAnsi"/>
              </w:rPr>
              <w:t>Boolean</w:t>
            </w:r>
          </w:p>
        </w:tc>
      </w:tr>
    </w:tbl>
    <w:p w14:paraId="6A12DAE1" w14:textId="77777777" w:rsidR="00CE3568" w:rsidRDefault="00CE3568">
      <w:pPr>
        <w:pStyle w:val="BodyText0"/>
        <w:jc w:val="both"/>
        <w:rPr>
          <w:rFonts w:cstheme="minorHAnsi"/>
          <w:b/>
        </w:rPr>
      </w:pPr>
    </w:p>
    <w:p w14:paraId="7063EB83" w14:textId="77777777" w:rsidR="00CE3568" w:rsidRDefault="00CE3568">
      <w:pPr>
        <w:pStyle w:val="BodyText0"/>
        <w:ind w:left="1800"/>
        <w:jc w:val="both"/>
        <w:rPr>
          <w:rFonts w:cstheme="minorHAnsi"/>
          <w:b/>
        </w:rPr>
      </w:pPr>
    </w:p>
    <w:p w14:paraId="444EF182" w14:textId="77777777" w:rsidR="00CE3568" w:rsidRDefault="00000000">
      <w:pPr>
        <w:pStyle w:val="BodyText0"/>
        <w:ind w:left="1800" w:firstLine="360"/>
        <w:jc w:val="both"/>
        <w:rPr>
          <w:rFonts w:cstheme="minorHAnsi"/>
          <w:b/>
        </w:rPr>
      </w:pPr>
      <w:r>
        <w:rPr>
          <w:rFonts w:cstheme="minorHAnsi"/>
          <w:b/>
        </w:rPr>
        <w:t>Sample Output:</w:t>
      </w:r>
    </w:p>
    <w:p w14:paraId="2393D7E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79CD896F"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"success"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true</w:t>
      </w:r>
      <w:r>
        <w:rPr>
          <w:rFonts w:ascii="Courier New" w:eastAsia="Times New Roman" w:hAnsi="Courier New" w:cs="Courier New"/>
          <w:color w:val="000000"/>
          <w:sz w:val="18"/>
          <w:szCs w:val="18"/>
          <w:lang w:val="en-IN" w:eastAsia="en-IN"/>
        </w:rPr>
        <w:t>,</w:t>
      </w:r>
    </w:p>
    <w:p w14:paraId="5D1E5817"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"product_code"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"48_SPEEDPOST_DOC"</w:t>
      </w:r>
      <w:r>
        <w:rPr>
          <w:rFonts w:ascii="Courier New" w:eastAsia="Times New Roman" w:hAnsi="Courier New" w:cs="Courier New"/>
          <w:color w:val="000000"/>
          <w:sz w:val="18"/>
          <w:szCs w:val="18"/>
          <w:lang w:val="en-IN" w:eastAsia="en-IN"/>
        </w:rPr>
        <w:t>,</w:t>
      </w:r>
    </w:p>
    <w:p w14:paraId="7026526E"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350</w:t>
      </w:r>
      <w:r>
        <w:rPr>
          <w:rFonts w:ascii="Courier New" w:eastAsia="Times New Roman" w:hAnsi="Courier New" w:cs="Courier New"/>
          <w:color w:val="000000"/>
          <w:sz w:val="18"/>
          <w:szCs w:val="18"/>
          <w:lang w:val="en-IN" w:eastAsia="en-IN"/>
        </w:rPr>
        <w:t>,</w:t>
      </w:r>
    </w:p>
    <w:p w14:paraId="09352B45"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"chargeable_weight"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350</w:t>
      </w:r>
      <w:r>
        <w:rPr>
          <w:rFonts w:ascii="Courier New" w:eastAsia="Times New Roman" w:hAnsi="Courier New" w:cs="Courier New"/>
          <w:color w:val="000000"/>
          <w:sz w:val="18"/>
          <w:szCs w:val="18"/>
          <w:lang w:val="en-IN" w:eastAsia="en-IN"/>
        </w:rPr>
        <w:t>,</w:t>
      </w:r>
    </w:p>
    <w:p w14:paraId="57C9995B"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"source_pincode"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110001</w:t>
      </w:r>
      <w:r>
        <w:rPr>
          <w:rFonts w:ascii="Courier New" w:eastAsia="Times New Roman" w:hAnsi="Courier New" w:cs="Courier New"/>
          <w:color w:val="000000"/>
          <w:sz w:val="18"/>
          <w:szCs w:val="18"/>
          <w:lang w:val="en-IN" w:eastAsia="en-IN"/>
        </w:rPr>
        <w:t>,</w:t>
      </w:r>
    </w:p>
    <w:p w14:paraId="6C0D271A"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"destination_pincode"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400001</w:t>
      </w:r>
      <w:r>
        <w:rPr>
          <w:rFonts w:ascii="Courier New" w:eastAsia="Times New Roman" w:hAnsi="Courier New" w:cs="Courier New"/>
          <w:color w:val="000000"/>
          <w:sz w:val="18"/>
          <w:szCs w:val="18"/>
          <w:lang w:val="en-IN" w:eastAsia="en-IN"/>
        </w:rPr>
        <w:t>,</w:t>
      </w:r>
    </w:p>
    <w:p w14:paraId="4FA1F1A0"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"is_local"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false</w:t>
      </w:r>
      <w:r>
        <w:rPr>
          <w:rFonts w:ascii="Courier New" w:eastAsia="Times New Roman" w:hAnsi="Courier New" w:cs="Courier New"/>
          <w:color w:val="000000"/>
          <w:sz w:val="18"/>
          <w:szCs w:val="18"/>
          <w:lang w:val="en-IN" w:eastAsia="en-IN"/>
        </w:rPr>
        <w:t>,</w:t>
      </w:r>
    </w:p>
    <w:p w14:paraId="12BF779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"distance_km"</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1165</w:t>
      </w:r>
      <w:r>
        <w:rPr>
          <w:rFonts w:ascii="Courier New" w:eastAsia="Times New Roman" w:hAnsi="Courier New" w:cs="Courier New"/>
          <w:color w:val="000000"/>
          <w:sz w:val="18"/>
          <w:szCs w:val="18"/>
          <w:lang w:val="en-IN" w:eastAsia="en-IN"/>
        </w:rPr>
        <w:t>,</w:t>
      </w:r>
    </w:p>
    <w:p w14:paraId="565BCE58"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"price"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112</w:t>
      </w:r>
      <w:r>
        <w:rPr>
          <w:rFonts w:ascii="Courier New" w:eastAsia="Times New Roman" w:hAnsi="Courier New" w:cs="Courier New"/>
          <w:color w:val="000000"/>
          <w:sz w:val="18"/>
          <w:szCs w:val="18"/>
          <w:lang w:val="en-IN" w:eastAsia="en-IN"/>
        </w:rPr>
        <w:t>,</w:t>
      </w:r>
    </w:p>
    <w:p w14:paraId="1B07F4CA"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"vas_charges"</w:t>
      </w:r>
      <w:r>
        <w:rPr>
          <w:rFonts w:ascii="Courier New" w:eastAsia="Times New Roman" w:hAnsi="Courier New" w:cs="Courier New"/>
          <w:color w:val="000000"/>
          <w:sz w:val="18"/>
          <w:szCs w:val="18"/>
          <w:lang w:val="en-IN" w:eastAsia="en-IN"/>
        </w:rPr>
        <w:t>: {</w:t>
      </w:r>
    </w:p>
    <w:p w14:paraId="1B46B5AA"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"INSVAL"</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16</w:t>
      </w:r>
    </w:p>
    <w:p w14:paraId="02B3EACA"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w:t>
      </w:r>
    </w:p>
    <w:p w14:paraId="4B430B6B"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"base_tariff"</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128</w:t>
      </w:r>
      <w:r>
        <w:rPr>
          <w:rFonts w:ascii="Courier New" w:eastAsia="Times New Roman" w:hAnsi="Courier New" w:cs="Courier New"/>
          <w:color w:val="000000"/>
          <w:sz w:val="18"/>
          <w:szCs w:val="18"/>
          <w:lang w:val="en-IN" w:eastAsia="en-IN"/>
        </w:rPr>
        <w:t>,</w:t>
      </w:r>
    </w:p>
    <w:p w14:paraId="6619DF03"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12</w:t>
      </w:r>
      <w:r>
        <w:rPr>
          <w:rFonts w:ascii="Courier New" w:eastAsia="Times New Roman" w:hAnsi="Courier New" w:cs="Courier New"/>
          <w:color w:val="000000"/>
          <w:sz w:val="18"/>
          <w:szCs w:val="18"/>
          <w:lang w:val="en-IN" w:eastAsia="en-IN"/>
        </w:rPr>
        <w:t>,</w:t>
      </w:r>
    </w:p>
    <w:p w14:paraId="098D7074"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12</w:t>
      </w:r>
      <w:r>
        <w:rPr>
          <w:rFonts w:ascii="Courier New" w:eastAsia="Times New Roman" w:hAnsi="Courier New" w:cs="Courier New"/>
          <w:color w:val="000000"/>
          <w:sz w:val="18"/>
          <w:szCs w:val="18"/>
          <w:lang w:val="en-IN" w:eastAsia="en-IN"/>
        </w:rPr>
        <w:t>,</w:t>
      </w:r>
    </w:p>
    <w:p w14:paraId="121FB702"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"igst"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0</w:t>
      </w:r>
      <w:r>
        <w:rPr>
          <w:rFonts w:ascii="Courier New" w:eastAsia="Times New Roman" w:hAnsi="Courier New" w:cs="Courier New"/>
          <w:color w:val="000000"/>
          <w:sz w:val="18"/>
          <w:szCs w:val="18"/>
          <w:lang w:val="en-IN" w:eastAsia="en-IN"/>
        </w:rPr>
        <w:t>,</w:t>
      </w:r>
    </w:p>
    <w:p w14:paraId="65BC8949"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"total_tax"</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24</w:t>
      </w:r>
      <w:r>
        <w:rPr>
          <w:rFonts w:ascii="Courier New" w:eastAsia="Times New Roman" w:hAnsi="Courier New" w:cs="Courier New"/>
          <w:color w:val="000000"/>
          <w:sz w:val="18"/>
          <w:szCs w:val="18"/>
          <w:lang w:val="en-IN" w:eastAsia="en-IN"/>
        </w:rPr>
        <w:t>,</w:t>
      </w:r>
    </w:p>
    <w:p w14:paraId="0CEBB341"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"final_amount"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152</w:t>
      </w:r>
      <w:r>
        <w:rPr>
          <w:rFonts w:ascii="Courier New" w:eastAsia="Times New Roman" w:hAnsi="Courier New" w:cs="Courier New"/>
          <w:color w:val="000000"/>
          <w:sz w:val="18"/>
          <w:szCs w:val="18"/>
          <w:lang w:val="en-IN" w:eastAsia="en-IN"/>
        </w:rPr>
        <w:t>,</w:t>
      </w:r>
    </w:p>
    <w:p w14:paraId="49487025"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"assured_delivery_day"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"2026-05-15"</w:t>
      </w:r>
      <w:r>
        <w:rPr>
          <w:rFonts w:ascii="Courier New" w:eastAsia="Times New Roman" w:hAnsi="Courier New" w:cs="Courier New"/>
          <w:color w:val="000000"/>
          <w:sz w:val="18"/>
          <w:szCs w:val="18"/>
          <w:lang w:val="en-IN" w:eastAsia="en-IN"/>
        </w:rPr>
        <w:t>,</w:t>
      </w:r>
    </w:p>
    <w:p w14:paraId="7B0329BC"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"currency"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"INR"</w:t>
      </w:r>
      <w:r>
        <w:rPr>
          <w:rFonts w:ascii="Courier New" w:eastAsia="Times New Roman" w:hAnsi="Courier New" w:cs="Courier New"/>
          <w:color w:val="000000"/>
          <w:sz w:val="18"/>
          <w:szCs w:val="18"/>
          <w:lang w:val="en-IN" w:eastAsia="en-IN"/>
        </w:rPr>
        <w:t>,</w:t>
      </w:r>
    </w:p>
    <w:p w14:paraId="4364F986"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lastRenderedPageBreak/>
        <w:t xml:space="preserve">    </w:t>
      </w:r>
      <w:r>
        <w:rPr>
          <w:rFonts w:ascii="Courier New" w:eastAsia="Times New Roman" w:hAnsi="Courier New" w:cs="Courier New"/>
          <w:color w:val="A31515"/>
          <w:sz w:val="18"/>
          <w:szCs w:val="18"/>
          <w:lang w:val="en-IN" w:eastAsia="en-IN"/>
        </w:rPr>
        <w:t>"delivery_type"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"Inter-city"</w:t>
      </w:r>
      <w:r>
        <w:rPr>
          <w:rFonts w:ascii="Courier New" w:eastAsia="Times New Roman" w:hAnsi="Courier New" w:cs="Courier New"/>
          <w:color w:val="000000"/>
          <w:sz w:val="18"/>
          <w:szCs w:val="18"/>
          <w:lang w:val="en-IN" w:eastAsia="en-IN"/>
        </w:rPr>
        <w:t>,</w:t>
      </w:r>
    </w:p>
    <w:p w14:paraId="13C556A2"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"timestamp"</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"2026-05-13T09:17:34.128Z"</w:t>
      </w:r>
    </w:p>
    <w:p w14:paraId="14994D3C" w14:textId="77777777" w:rsidR="00CE3568" w:rsidRDefault="00000000">
      <w:pPr>
        <w:shd w:val="clear" w:color="auto" w:fill="FFFFFF"/>
        <w:spacing w:after="0" w:line="270" w:lineRule="atLeast"/>
        <w:ind w:left="288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5834BC1B" w14:textId="77777777" w:rsidR="00CE3568" w:rsidRDefault="00000000">
      <w:pPr>
        <w:pStyle w:val="ListParagraph"/>
        <w:numPr>
          <w:ilvl w:val="1"/>
          <w:numId w:val="14"/>
        </w:numPr>
        <w:ind w:left="1800"/>
        <w:rPr>
          <w:rFonts w:cstheme="minorHAnsi"/>
        </w:rPr>
      </w:pPr>
      <w:r>
        <w:rPr>
          <w:rFonts w:cstheme="minorHAnsi"/>
        </w:rPr>
        <w:t xml:space="preserve"> Tariff is based on higher of actual or volumetric weight.</w:t>
      </w:r>
    </w:p>
    <w:p w14:paraId="7A213252" w14:textId="77777777" w:rsidR="00CE3568" w:rsidRDefault="00000000">
      <w:pPr>
        <w:pStyle w:val="ListParagraph"/>
        <w:numPr>
          <w:ilvl w:val="1"/>
          <w:numId w:val="14"/>
        </w:numPr>
        <w:ind w:left="1800"/>
        <w:rPr>
          <w:rFonts w:cstheme="minorHAnsi"/>
        </w:rPr>
      </w:pPr>
      <w:r>
        <w:rPr>
          <w:rFonts w:cstheme="minorHAnsi"/>
        </w:rPr>
        <w:t>Insurance applicable only if declared (INS).</w:t>
      </w:r>
    </w:p>
    <w:p w14:paraId="66945DD0" w14:textId="77777777" w:rsidR="00CE3568" w:rsidRDefault="00CE3568">
      <w:pPr>
        <w:pStyle w:val="ListParagraph"/>
        <w:ind w:left="1800"/>
        <w:rPr>
          <w:rFonts w:cstheme="minorHAnsi"/>
        </w:rPr>
      </w:pPr>
    </w:p>
    <w:p w14:paraId="64DFCF4C" w14:textId="77777777" w:rsidR="00CE3568" w:rsidRDefault="00000000">
      <w:pPr>
        <w:pStyle w:val="ListParagraph"/>
        <w:ind w:left="0"/>
        <w:rPr>
          <w:rFonts w:ascii="Maiandra GD" w:hAnsi="Maiandra GD" w:cstheme="minorHAnsi"/>
          <w:color w:val="4F81BD" w:themeColor="accent1"/>
          <w:szCs w:val="24"/>
        </w:rPr>
      </w:pPr>
      <w:r>
        <w:rPr>
          <w:rFonts w:ascii="Maiandra GD" w:hAnsi="Maiandra GD" w:cstheme="minorHAnsi"/>
          <w:color w:val="4F81BD" w:themeColor="accent1"/>
          <w:szCs w:val="24"/>
        </w:rPr>
        <w:t>Points to be followed for Tariff calculation:</w:t>
      </w:r>
    </w:p>
    <w:p w14:paraId="79209589" w14:textId="77777777" w:rsidR="00CE3568" w:rsidRDefault="00000000">
      <w:pPr>
        <w:numPr>
          <w:ilvl w:val="0"/>
          <w:numId w:val="15"/>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The article weight must be provided as a whole number (integers only); decimal values are not permitted.</w:t>
      </w:r>
    </w:p>
    <w:p w14:paraId="72159D6E" w14:textId="77777777" w:rsidR="00CE3568" w:rsidRDefault="00000000">
      <w:pPr>
        <w:numPr>
          <w:ilvl w:val="0"/>
          <w:numId w:val="15"/>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A revised document incorporating all the required validations will be shared with you shortly.</w:t>
      </w:r>
    </w:p>
    <w:p w14:paraId="42457E1F" w14:textId="77777777" w:rsidR="00CE3568" w:rsidRDefault="00000000">
      <w:pPr>
        <w:numPr>
          <w:ilvl w:val="0"/>
          <w:numId w:val="15"/>
        </w:numPr>
        <w:shd w:val="clear" w:color="auto" w:fill="FFFFFF"/>
        <w:spacing w:before="100" w:beforeAutospacing="1" w:after="100" w:afterAutospacing="1" w:line="240" w:lineRule="auto"/>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The dimension limits are as follows:</w:t>
      </w:r>
    </w:p>
    <w:tbl>
      <w:tblPr>
        <w:tblW w:w="5160" w:type="dxa"/>
        <w:tblInd w:w="707" w:type="dxa"/>
        <w:tblLook w:val="04A0" w:firstRow="1" w:lastRow="0" w:firstColumn="1" w:lastColumn="0" w:noHBand="0" w:noVBand="1"/>
      </w:tblPr>
      <w:tblGrid>
        <w:gridCol w:w="3240"/>
        <w:gridCol w:w="960"/>
        <w:gridCol w:w="1233"/>
      </w:tblGrid>
      <w:tr w:rsidR="00CE3568" w14:paraId="60381AFF" w14:textId="77777777">
        <w:trPr>
          <w:trHeight w:val="300"/>
        </w:trPr>
        <w:tc>
          <w:tcPr>
            <w:tcW w:w="5160" w:type="dxa"/>
            <w:gridSpan w:val="3"/>
            <w:tcBorders>
              <w:top w:val="single" w:sz="4" w:space="0" w:color="auto"/>
              <w:left w:val="single" w:sz="4" w:space="0" w:color="auto"/>
              <w:bottom w:val="single" w:sz="4" w:space="0" w:color="auto"/>
              <w:right w:val="single" w:sz="4" w:space="0" w:color="auto"/>
            </w:tcBorders>
            <w:noWrap/>
            <w:vAlign w:val="bottom"/>
          </w:tcPr>
          <w:p w14:paraId="7F043A28" w14:textId="77777777" w:rsidR="00CE3568" w:rsidRDefault="00000000">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24_SPEEDPOST_DOC</w:t>
            </w:r>
          </w:p>
        </w:tc>
      </w:tr>
      <w:tr w:rsidR="00CE3568" w14:paraId="5E68DDCF"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63709C40"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tcPr>
          <w:p w14:paraId="72272780"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tcPr>
          <w:p w14:paraId="63235B0D"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Max</w:t>
            </w:r>
          </w:p>
        </w:tc>
      </w:tr>
      <w:tr w:rsidR="00CE3568" w14:paraId="65229C46"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7812311A"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tcPr>
          <w:p w14:paraId="6CF2A9A7"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tcPr>
          <w:p w14:paraId="34636B92"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500 g</w:t>
            </w:r>
          </w:p>
        </w:tc>
      </w:tr>
      <w:tr w:rsidR="00CE3568" w14:paraId="363B4212"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7BD21A45"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tcPr>
          <w:p w14:paraId="4646B809"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220F0B8F"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42 cm</w:t>
            </w:r>
          </w:p>
        </w:tc>
      </w:tr>
      <w:tr w:rsidR="00CE3568" w14:paraId="4CDF5F5D" w14:textId="7777777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1A626D34"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tcPr>
          <w:p w14:paraId="4D04345D"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3559B0C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29 cm</w:t>
            </w:r>
          </w:p>
        </w:tc>
      </w:tr>
      <w:tr w:rsidR="00CE3568" w14:paraId="206A2C34"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305A5EE8"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tcPr>
          <w:p w14:paraId="15F7C83F"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5DC9C3D2"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2 cm</w:t>
            </w:r>
          </w:p>
        </w:tc>
      </w:tr>
      <w:tr w:rsidR="00CE3568" w14:paraId="29EEA7C5" w14:textId="77777777">
        <w:trPr>
          <w:trHeight w:val="300"/>
        </w:trPr>
        <w:tc>
          <w:tcPr>
            <w:tcW w:w="3240" w:type="dxa"/>
            <w:tcBorders>
              <w:top w:val="nil"/>
              <w:left w:val="nil"/>
              <w:bottom w:val="nil"/>
              <w:right w:val="nil"/>
            </w:tcBorders>
            <w:shd w:val="clear" w:color="000000" w:fill="FFFFFF"/>
            <w:vAlign w:val="center"/>
          </w:tcPr>
          <w:p w14:paraId="242E835C"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 </w:t>
            </w:r>
          </w:p>
        </w:tc>
        <w:tc>
          <w:tcPr>
            <w:tcW w:w="960" w:type="dxa"/>
            <w:tcBorders>
              <w:top w:val="nil"/>
              <w:left w:val="nil"/>
              <w:bottom w:val="nil"/>
              <w:right w:val="nil"/>
            </w:tcBorders>
            <w:shd w:val="clear" w:color="000000" w:fill="FFFFFF"/>
            <w:vAlign w:val="center"/>
          </w:tcPr>
          <w:p w14:paraId="27722A4E"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 </w:t>
            </w:r>
          </w:p>
        </w:tc>
        <w:tc>
          <w:tcPr>
            <w:tcW w:w="960" w:type="dxa"/>
            <w:tcBorders>
              <w:top w:val="nil"/>
              <w:left w:val="nil"/>
              <w:bottom w:val="nil"/>
              <w:right w:val="nil"/>
            </w:tcBorders>
            <w:shd w:val="clear" w:color="000000" w:fill="FFFFFF"/>
            <w:vAlign w:val="center"/>
          </w:tcPr>
          <w:p w14:paraId="61CDA98E"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 </w:t>
            </w:r>
          </w:p>
        </w:tc>
      </w:tr>
      <w:tr w:rsidR="00CE3568" w14:paraId="7813A2CC" w14:textId="77777777">
        <w:trPr>
          <w:trHeight w:val="300"/>
        </w:trPr>
        <w:tc>
          <w:tcPr>
            <w:tcW w:w="5160" w:type="dxa"/>
            <w:gridSpan w:val="3"/>
            <w:tcBorders>
              <w:top w:val="single" w:sz="4" w:space="0" w:color="auto"/>
              <w:left w:val="single" w:sz="4" w:space="0" w:color="auto"/>
              <w:bottom w:val="single" w:sz="4" w:space="0" w:color="auto"/>
              <w:right w:val="single" w:sz="4" w:space="0" w:color="auto"/>
            </w:tcBorders>
            <w:noWrap/>
            <w:vAlign w:val="bottom"/>
          </w:tcPr>
          <w:p w14:paraId="43A6FBB8" w14:textId="77777777" w:rsidR="00CE3568" w:rsidRDefault="00000000">
            <w:pPr>
              <w:spacing w:after="0" w:line="240" w:lineRule="auto"/>
              <w:jc w:val="center"/>
              <w:rPr>
                <w:rFonts w:ascii="Maiandra GD" w:hAnsi="Maiandra GD" w:cstheme="minorHAnsi"/>
                <w:color w:val="4F81BD" w:themeColor="accent1"/>
                <w:szCs w:val="24"/>
              </w:rPr>
            </w:pPr>
            <w:r>
              <w:rPr>
                <w:rFonts w:ascii="Calibri" w:eastAsia="Times New Roman" w:hAnsi="Calibri" w:cs="Calibri"/>
                <w:b/>
                <w:bCs/>
                <w:color w:val="000000"/>
                <w:lang w:val="en-IN" w:eastAsia="en-IN"/>
              </w:rPr>
              <w:t>24_SPP_PARSPL Tariff</w:t>
            </w:r>
          </w:p>
        </w:tc>
      </w:tr>
      <w:tr w:rsidR="00CE3568" w14:paraId="25502784"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24596DF6"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tcPr>
          <w:p w14:paraId="15DC47F8"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tcPr>
          <w:p w14:paraId="3EC1A127"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Max</w:t>
            </w:r>
          </w:p>
        </w:tc>
      </w:tr>
      <w:tr w:rsidR="00CE3568" w14:paraId="54205C6E" w14:textId="7777777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0F08BE5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tcPr>
          <w:p w14:paraId="5D7A9260"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tcPr>
          <w:p w14:paraId="424E625D"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5,000 g (5 kg)</w:t>
            </w:r>
          </w:p>
        </w:tc>
      </w:tr>
      <w:tr w:rsidR="00CE3568" w14:paraId="1E8D20C6"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7886CF3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tcPr>
          <w:p w14:paraId="66C82FFE"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14 cm</w:t>
            </w:r>
          </w:p>
        </w:tc>
        <w:tc>
          <w:tcPr>
            <w:tcW w:w="960" w:type="dxa"/>
            <w:tcBorders>
              <w:top w:val="nil"/>
              <w:left w:val="nil"/>
              <w:bottom w:val="single" w:sz="8" w:space="0" w:color="454545"/>
              <w:right w:val="single" w:sz="8" w:space="0" w:color="454545"/>
            </w:tcBorders>
            <w:shd w:val="clear" w:color="000000" w:fill="FFFFFF"/>
            <w:vAlign w:val="center"/>
          </w:tcPr>
          <w:p w14:paraId="28E61A56"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52A8825D" w14:textId="7777777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272F0301"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tcPr>
          <w:p w14:paraId="5193043F"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9 cm</w:t>
            </w:r>
          </w:p>
        </w:tc>
        <w:tc>
          <w:tcPr>
            <w:tcW w:w="960" w:type="dxa"/>
            <w:tcBorders>
              <w:top w:val="nil"/>
              <w:left w:val="nil"/>
              <w:bottom w:val="single" w:sz="8" w:space="0" w:color="454545"/>
              <w:right w:val="single" w:sz="8" w:space="0" w:color="454545"/>
            </w:tcBorders>
            <w:shd w:val="clear" w:color="000000" w:fill="FFFFFF"/>
            <w:vAlign w:val="center"/>
          </w:tcPr>
          <w:p w14:paraId="1016B849"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008CA540"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259E0C51"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tcPr>
          <w:p w14:paraId="3B4B53CC"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53DA80D1"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150 cm</w:t>
            </w:r>
          </w:p>
        </w:tc>
      </w:tr>
      <w:tr w:rsidR="00CE3568" w14:paraId="27D870C3" w14:textId="77777777">
        <w:trPr>
          <w:trHeight w:val="300"/>
        </w:trPr>
        <w:tc>
          <w:tcPr>
            <w:tcW w:w="3240" w:type="dxa"/>
            <w:tcBorders>
              <w:top w:val="nil"/>
              <w:left w:val="nil"/>
              <w:bottom w:val="nil"/>
              <w:right w:val="nil"/>
            </w:tcBorders>
            <w:noWrap/>
            <w:vAlign w:val="bottom"/>
          </w:tcPr>
          <w:p w14:paraId="2EAC3B21" w14:textId="77777777" w:rsidR="00CE3568" w:rsidRDefault="00CE3568">
            <w:pPr>
              <w:spacing w:after="0" w:line="240" w:lineRule="auto"/>
              <w:rPr>
                <w:rFonts w:ascii="Segoe UI" w:eastAsia="Times New Roman" w:hAnsi="Segoe UI" w:cs="Segoe UI"/>
                <w:sz w:val="20"/>
                <w:szCs w:val="20"/>
                <w:lang w:val="en-IN" w:eastAsia="en-IN"/>
              </w:rPr>
            </w:pPr>
          </w:p>
        </w:tc>
        <w:tc>
          <w:tcPr>
            <w:tcW w:w="960" w:type="dxa"/>
            <w:tcBorders>
              <w:top w:val="nil"/>
              <w:left w:val="nil"/>
              <w:bottom w:val="nil"/>
              <w:right w:val="nil"/>
            </w:tcBorders>
            <w:noWrap/>
            <w:vAlign w:val="bottom"/>
          </w:tcPr>
          <w:p w14:paraId="20652148"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62BA804A" w14:textId="77777777" w:rsidR="00CE3568" w:rsidRDefault="00CE3568">
            <w:pPr>
              <w:spacing w:after="0" w:line="240" w:lineRule="auto"/>
              <w:rPr>
                <w:rFonts w:ascii="Times New Roman" w:eastAsia="Times New Roman" w:hAnsi="Times New Roman" w:cs="Times New Roman"/>
                <w:sz w:val="20"/>
                <w:szCs w:val="20"/>
                <w:lang w:val="en-IN" w:eastAsia="en-IN"/>
              </w:rPr>
            </w:pPr>
          </w:p>
        </w:tc>
      </w:tr>
      <w:tr w:rsidR="00CE3568" w14:paraId="4AAD0851" w14:textId="77777777">
        <w:trPr>
          <w:trHeight w:val="300"/>
        </w:trPr>
        <w:tc>
          <w:tcPr>
            <w:tcW w:w="3240" w:type="dxa"/>
            <w:tcBorders>
              <w:top w:val="nil"/>
              <w:left w:val="nil"/>
              <w:bottom w:val="nil"/>
              <w:right w:val="nil"/>
            </w:tcBorders>
            <w:noWrap/>
            <w:vAlign w:val="bottom"/>
          </w:tcPr>
          <w:p w14:paraId="356AAAC7"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58266823" w14:textId="77777777" w:rsidR="00CE3568" w:rsidRDefault="00CE3568">
            <w:pPr>
              <w:spacing w:after="0" w:line="240" w:lineRule="auto"/>
              <w:rPr>
                <w:rFonts w:ascii="Times New Roman" w:eastAsia="Times New Roman" w:hAnsi="Times New Roman" w:cs="Times New Roman"/>
                <w:sz w:val="20"/>
                <w:szCs w:val="20"/>
                <w:lang w:val="en-IN" w:eastAsia="en-IN"/>
              </w:rPr>
            </w:pPr>
          </w:p>
        </w:tc>
        <w:tc>
          <w:tcPr>
            <w:tcW w:w="960" w:type="dxa"/>
            <w:tcBorders>
              <w:top w:val="nil"/>
              <w:left w:val="nil"/>
              <w:bottom w:val="nil"/>
              <w:right w:val="nil"/>
            </w:tcBorders>
            <w:noWrap/>
            <w:vAlign w:val="bottom"/>
          </w:tcPr>
          <w:p w14:paraId="5475EA5E" w14:textId="77777777" w:rsidR="00CE3568" w:rsidRDefault="00CE3568">
            <w:pPr>
              <w:spacing w:after="0" w:line="240" w:lineRule="auto"/>
              <w:rPr>
                <w:rFonts w:ascii="Times New Roman" w:eastAsia="Times New Roman" w:hAnsi="Times New Roman" w:cs="Times New Roman"/>
                <w:sz w:val="20"/>
                <w:szCs w:val="20"/>
                <w:lang w:val="en-IN" w:eastAsia="en-IN"/>
              </w:rPr>
            </w:pPr>
          </w:p>
        </w:tc>
      </w:tr>
      <w:tr w:rsidR="00CE3568" w14:paraId="010098F1" w14:textId="77777777">
        <w:trPr>
          <w:trHeight w:val="300"/>
        </w:trPr>
        <w:tc>
          <w:tcPr>
            <w:tcW w:w="5160" w:type="dxa"/>
            <w:gridSpan w:val="3"/>
            <w:tcBorders>
              <w:top w:val="single" w:sz="4" w:space="0" w:color="auto"/>
              <w:left w:val="single" w:sz="4" w:space="0" w:color="auto"/>
              <w:bottom w:val="single" w:sz="4" w:space="0" w:color="auto"/>
              <w:right w:val="single" w:sz="4" w:space="0" w:color="auto"/>
            </w:tcBorders>
            <w:noWrap/>
            <w:vAlign w:val="bottom"/>
          </w:tcPr>
          <w:p w14:paraId="6B24E20A" w14:textId="77777777" w:rsidR="00CE3568" w:rsidRDefault="00000000">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48_SPEEDPOST_DOC</w:t>
            </w:r>
          </w:p>
        </w:tc>
      </w:tr>
      <w:tr w:rsidR="00CE3568" w14:paraId="1AF2745F"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0EF7FA0B"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Dimension</w:t>
            </w:r>
          </w:p>
        </w:tc>
        <w:tc>
          <w:tcPr>
            <w:tcW w:w="960" w:type="dxa"/>
            <w:tcBorders>
              <w:top w:val="nil"/>
              <w:left w:val="nil"/>
              <w:bottom w:val="single" w:sz="8" w:space="0" w:color="454545"/>
              <w:right w:val="single" w:sz="8" w:space="0" w:color="454545"/>
            </w:tcBorders>
            <w:shd w:val="clear" w:color="000000" w:fill="FFFFFF"/>
            <w:vAlign w:val="center"/>
          </w:tcPr>
          <w:p w14:paraId="5A403D14"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Min</w:t>
            </w:r>
          </w:p>
        </w:tc>
        <w:tc>
          <w:tcPr>
            <w:tcW w:w="960" w:type="dxa"/>
            <w:tcBorders>
              <w:top w:val="nil"/>
              <w:left w:val="nil"/>
              <w:bottom w:val="single" w:sz="8" w:space="0" w:color="454545"/>
              <w:right w:val="single" w:sz="8" w:space="0" w:color="454545"/>
            </w:tcBorders>
            <w:shd w:val="clear" w:color="000000" w:fill="FFFFFF"/>
            <w:vAlign w:val="center"/>
          </w:tcPr>
          <w:p w14:paraId="6D741FBD" w14:textId="77777777" w:rsidR="00CE3568" w:rsidRDefault="00000000">
            <w:pPr>
              <w:spacing w:after="0" w:line="240" w:lineRule="auto"/>
              <w:jc w:val="center"/>
              <w:rPr>
                <w:rFonts w:ascii="Segoe UI" w:eastAsia="Times New Roman" w:hAnsi="Segoe UI" w:cs="Segoe UI"/>
                <w:b/>
                <w:bCs/>
                <w:sz w:val="20"/>
                <w:szCs w:val="20"/>
                <w:lang w:val="en-IN" w:eastAsia="en-IN"/>
              </w:rPr>
            </w:pPr>
            <w:r>
              <w:rPr>
                <w:rFonts w:ascii="Segoe UI" w:eastAsia="Times New Roman" w:hAnsi="Segoe UI" w:cs="Segoe UI"/>
                <w:b/>
                <w:bCs/>
                <w:sz w:val="20"/>
                <w:szCs w:val="20"/>
                <w:lang w:val="en-IN" w:eastAsia="en-IN"/>
              </w:rPr>
              <w:t>Max</w:t>
            </w:r>
          </w:p>
        </w:tc>
      </w:tr>
      <w:tr w:rsidR="00CE3568" w14:paraId="09F48530" w14:textId="7777777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62672AC4"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Weight</w:t>
            </w:r>
          </w:p>
        </w:tc>
        <w:tc>
          <w:tcPr>
            <w:tcW w:w="960" w:type="dxa"/>
            <w:tcBorders>
              <w:top w:val="nil"/>
              <w:left w:val="nil"/>
              <w:bottom w:val="single" w:sz="8" w:space="0" w:color="454545"/>
              <w:right w:val="single" w:sz="8" w:space="0" w:color="454545"/>
            </w:tcBorders>
            <w:shd w:val="clear" w:color="000000" w:fill="FFFFFF"/>
            <w:vAlign w:val="center"/>
          </w:tcPr>
          <w:p w14:paraId="2AE07B45"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g</w:t>
            </w:r>
          </w:p>
        </w:tc>
        <w:tc>
          <w:tcPr>
            <w:tcW w:w="960" w:type="dxa"/>
            <w:tcBorders>
              <w:top w:val="nil"/>
              <w:left w:val="nil"/>
              <w:bottom w:val="single" w:sz="8" w:space="0" w:color="454545"/>
              <w:right w:val="single" w:sz="8" w:space="0" w:color="454545"/>
            </w:tcBorders>
            <w:shd w:val="clear" w:color="000000" w:fill="FFFFFF"/>
            <w:vAlign w:val="center"/>
          </w:tcPr>
          <w:p w14:paraId="00E5C649"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500 g</w:t>
            </w:r>
          </w:p>
        </w:tc>
      </w:tr>
      <w:tr w:rsidR="00CE3568" w14:paraId="00E5BB1E"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04A62B6E"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Length</w:t>
            </w:r>
          </w:p>
        </w:tc>
        <w:tc>
          <w:tcPr>
            <w:tcW w:w="960" w:type="dxa"/>
            <w:tcBorders>
              <w:top w:val="nil"/>
              <w:left w:val="nil"/>
              <w:bottom w:val="single" w:sz="8" w:space="0" w:color="454545"/>
              <w:right w:val="single" w:sz="8" w:space="0" w:color="454545"/>
            </w:tcBorders>
            <w:shd w:val="clear" w:color="000000" w:fill="FFFFFF"/>
            <w:vAlign w:val="center"/>
          </w:tcPr>
          <w:p w14:paraId="75DCC149"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30EFF70F"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42 cm</w:t>
            </w:r>
          </w:p>
        </w:tc>
      </w:tr>
      <w:tr w:rsidR="00CE3568" w14:paraId="413EF53E" w14:textId="77777777">
        <w:trPr>
          <w:trHeight w:val="58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08481803"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Width (Breadth)</w:t>
            </w:r>
          </w:p>
        </w:tc>
        <w:tc>
          <w:tcPr>
            <w:tcW w:w="960" w:type="dxa"/>
            <w:tcBorders>
              <w:top w:val="nil"/>
              <w:left w:val="nil"/>
              <w:bottom w:val="single" w:sz="8" w:space="0" w:color="454545"/>
              <w:right w:val="single" w:sz="8" w:space="0" w:color="454545"/>
            </w:tcBorders>
            <w:shd w:val="clear" w:color="000000" w:fill="FFFFFF"/>
            <w:vAlign w:val="center"/>
          </w:tcPr>
          <w:p w14:paraId="50CDE1B7"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0558F86C"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29 cm</w:t>
            </w:r>
          </w:p>
        </w:tc>
      </w:tr>
      <w:tr w:rsidR="00CE3568" w14:paraId="1980CD5A" w14:textId="77777777">
        <w:trPr>
          <w:trHeight w:val="315"/>
        </w:trPr>
        <w:tc>
          <w:tcPr>
            <w:tcW w:w="3240" w:type="dxa"/>
            <w:tcBorders>
              <w:top w:val="nil"/>
              <w:left w:val="single" w:sz="8" w:space="0" w:color="454545"/>
              <w:bottom w:val="single" w:sz="8" w:space="0" w:color="454545"/>
              <w:right w:val="single" w:sz="8" w:space="0" w:color="454545"/>
            </w:tcBorders>
            <w:shd w:val="clear" w:color="000000" w:fill="FFFFFF"/>
            <w:vAlign w:val="center"/>
          </w:tcPr>
          <w:p w14:paraId="2753133B"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Height</w:t>
            </w:r>
          </w:p>
        </w:tc>
        <w:tc>
          <w:tcPr>
            <w:tcW w:w="960" w:type="dxa"/>
            <w:tcBorders>
              <w:top w:val="nil"/>
              <w:left w:val="nil"/>
              <w:bottom w:val="single" w:sz="8" w:space="0" w:color="454545"/>
              <w:right w:val="single" w:sz="8" w:space="0" w:color="454545"/>
            </w:tcBorders>
            <w:shd w:val="clear" w:color="000000" w:fill="FFFFFF"/>
            <w:vAlign w:val="center"/>
          </w:tcPr>
          <w:p w14:paraId="391591C1" w14:textId="77777777" w:rsidR="00CE3568" w:rsidRDefault="00000000">
            <w:p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1 cm</w:t>
            </w:r>
          </w:p>
        </w:tc>
        <w:tc>
          <w:tcPr>
            <w:tcW w:w="960" w:type="dxa"/>
            <w:tcBorders>
              <w:top w:val="nil"/>
              <w:left w:val="nil"/>
              <w:bottom w:val="single" w:sz="8" w:space="0" w:color="454545"/>
              <w:right w:val="single" w:sz="8" w:space="0" w:color="454545"/>
            </w:tcBorders>
            <w:shd w:val="clear" w:color="000000" w:fill="FFFFFF"/>
            <w:vAlign w:val="center"/>
          </w:tcPr>
          <w:p w14:paraId="0B85725B" w14:textId="7B8040C5" w:rsidR="00CE3568" w:rsidRDefault="00407BCA">
            <w:pPr>
              <w:pStyle w:val="ListParagraph"/>
              <w:numPr>
                <w:ilvl w:val="0"/>
                <w:numId w:val="16"/>
              </w:numPr>
              <w:spacing w:after="0" w:line="240" w:lineRule="auto"/>
              <w:rPr>
                <w:rFonts w:ascii="Segoe UI" w:eastAsia="Times New Roman" w:hAnsi="Segoe UI" w:cs="Segoe UI"/>
                <w:sz w:val="20"/>
                <w:szCs w:val="20"/>
                <w:lang w:val="en-IN" w:eastAsia="en-IN"/>
              </w:rPr>
            </w:pPr>
            <w:r>
              <w:rPr>
                <w:rFonts w:ascii="Segoe UI" w:eastAsia="Times New Roman" w:hAnsi="Segoe UI" w:cs="Segoe UI"/>
                <w:sz w:val="20"/>
                <w:szCs w:val="20"/>
                <w:lang w:val="en-IN" w:eastAsia="en-IN"/>
              </w:rPr>
              <w:t>Cm</w:t>
            </w:r>
          </w:p>
        </w:tc>
      </w:tr>
    </w:tbl>
    <w:p w14:paraId="7D52A353" w14:textId="77777777" w:rsidR="00CE3568" w:rsidRDefault="00CE3568">
      <w:pPr>
        <w:pStyle w:val="ListParagraph"/>
        <w:rPr>
          <w:rFonts w:ascii="Maiandra GD" w:hAnsi="Maiandra GD" w:cstheme="minorHAnsi"/>
          <w:color w:val="4F81BD" w:themeColor="accent1"/>
          <w:szCs w:val="24"/>
        </w:rPr>
      </w:pPr>
    </w:p>
    <w:p w14:paraId="665098BE" w14:textId="77777777" w:rsidR="00CE3568" w:rsidRDefault="00000000">
      <w:pPr>
        <w:pStyle w:val="ListParagraph"/>
        <w:numPr>
          <w:ilvl w:val="0"/>
          <w:numId w:val="15"/>
        </w:numPr>
        <w:rPr>
          <w:rFonts w:ascii="Verdana" w:eastAsia="Times New Roman" w:hAnsi="Verdana" w:cs="Times New Roman"/>
          <w:color w:val="000000"/>
          <w:sz w:val="20"/>
          <w:szCs w:val="20"/>
          <w:lang w:val="en-IN" w:eastAsia="en-IN"/>
        </w:rPr>
      </w:pPr>
      <w:r>
        <w:rPr>
          <w:rFonts w:ascii="Verdana" w:eastAsia="Times New Roman" w:hAnsi="Verdana" w:cs="Times New Roman"/>
          <w:color w:val="000000"/>
          <w:sz w:val="20"/>
          <w:szCs w:val="20"/>
          <w:lang w:val="en-IN" w:eastAsia="en-IN"/>
        </w:rPr>
        <w:t>Length, width, and height are not mandatory fields in all cases. The API will accept values of 0 for these fields. If dimensions are provided, they will be validated; otherwise, the tariff will be calculated based on weight. However, for parcels, customers are required to provide these dimensions.</w:t>
      </w:r>
    </w:p>
    <w:p w14:paraId="3D0098F3" w14:textId="77777777" w:rsidR="00CE3568" w:rsidRDefault="00000000">
      <w:pPr>
        <w:pStyle w:val="ListParagraph"/>
        <w:numPr>
          <w:ilvl w:val="0"/>
          <w:numId w:val="15"/>
        </w:numPr>
        <w:rPr>
          <w:rFonts w:cstheme="minorHAnsi"/>
        </w:rPr>
      </w:pPr>
      <w:r>
        <w:rPr>
          <w:rFonts w:ascii="Verdana" w:eastAsia="Times New Roman" w:hAnsi="Verdana" w:cs="Times New Roman"/>
          <w:color w:val="000000"/>
          <w:sz w:val="20"/>
          <w:szCs w:val="20"/>
          <w:lang w:val="en-IN" w:eastAsia="en-IN"/>
        </w:rPr>
        <w:t xml:space="preserve">For the Speed Post Tariff API, the tariff is calculated based on the higher of the actual weight or the volumetric weight. </w:t>
      </w:r>
    </w:p>
    <w:p w14:paraId="5AF879A4" w14:textId="77777777" w:rsidR="00CE3568" w:rsidRDefault="00CE3568">
      <w:pPr>
        <w:pStyle w:val="ListParagraph"/>
        <w:ind w:left="792"/>
        <w:rPr>
          <w:rFonts w:ascii="Maiandra GD" w:hAnsi="Maiandra GD" w:cstheme="minorHAnsi"/>
          <w:color w:val="4F81BD" w:themeColor="accent1"/>
          <w:szCs w:val="24"/>
        </w:rPr>
      </w:pPr>
    </w:p>
    <w:p w14:paraId="095F80D7" w14:textId="77777777" w:rsidR="00CE3568" w:rsidRDefault="00000000">
      <w:pPr>
        <w:pStyle w:val="ListParagraph"/>
        <w:numPr>
          <w:ilvl w:val="1"/>
          <w:numId w:val="7"/>
        </w:numPr>
        <w:spacing w:after="160"/>
        <w:rPr>
          <w:rFonts w:ascii="Maiandra GD" w:hAnsi="Maiandra GD" w:cstheme="minorHAnsi"/>
          <w:color w:val="4F81BD" w:themeColor="accent1"/>
          <w:szCs w:val="24"/>
        </w:rPr>
      </w:pPr>
      <w:r>
        <w:rPr>
          <w:rFonts w:ascii="Maiandra GD" w:hAnsi="Maiandra GD" w:cstheme="minorHAnsi"/>
          <w:color w:val="4F81BD" w:themeColor="accent1"/>
          <w:szCs w:val="24"/>
        </w:rPr>
        <w:t>Bulk Booking API</w:t>
      </w:r>
    </w:p>
    <w:p w14:paraId="2FDE800A" w14:textId="77777777" w:rsidR="00CE3568" w:rsidRDefault="00CE3568">
      <w:pPr>
        <w:pStyle w:val="ListParagraph"/>
        <w:ind w:left="792"/>
        <w:rPr>
          <w:rFonts w:ascii="Maiandra GD" w:hAnsi="Maiandra GD" w:cstheme="minorHAnsi"/>
          <w:color w:val="4F81BD" w:themeColor="accent1"/>
          <w:szCs w:val="24"/>
        </w:rPr>
      </w:pPr>
    </w:p>
    <w:p w14:paraId="05E2C180" w14:textId="77777777" w:rsidR="00CE3568" w:rsidRDefault="00000000">
      <w:pPr>
        <w:pStyle w:val="ListParagraph"/>
        <w:numPr>
          <w:ilvl w:val="0"/>
          <w:numId w:val="9"/>
        </w:numPr>
        <w:rPr>
          <w:rFonts w:cstheme="minorHAnsi"/>
        </w:rPr>
      </w:pPr>
      <w:r>
        <w:rPr>
          <w:rFonts w:cstheme="minorHAnsi"/>
        </w:rPr>
        <w:t>This API is used for booking Speed Post, Parcels, and other postal articles. It processes booking details including sender, receiver, weight, dimensions, and optional services such as COD, Insurance, and Acknowledgement.</w:t>
      </w:r>
    </w:p>
    <w:p w14:paraId="6725F203" w14:textId="77777777" w:rsidR="00CE3568" w:rsidRDefault="00CE3568">
      <w:pPr>
        <w:pStyle w:val="ListParagraph"/>
        <w:rPr>
          <w:rFonts w:cstheme="minorHAnsi"/>
        </w:rPr>
      </w:pPr>
    </w:p>
    <w:p w14:paraId="35C244DE" w14:textId="77777777" w:rsidR="00CE3568" w:rsidRDefault="00000000">
      <w:pPr>
        <w:pStyle w:val="ListParagraph"/>
        <w:numPr>
          <w:ilvl w:val="0"/>
          <w:numId w:val="17"/>
        </w:numPr>
        <w:rPr>
          <w:rFonts w:cstheme="minorHAnsi"/>
        </w:rPr>
      </w:pPr>
      <w:r>
        <w:rPr>
          <w:rFonts w:cstheme="minorHAnsi"/>
        </w:rPr>
        <w:t>Use this end point if the payload is below 1000 articles.</w:t>
      </w:r>
    </w:p>
    <w:p w14:paraId="78D8C213" w14:textId="77777777" w:rsidR="00CE3568" w:rsidRDefault="00000000">
      <w:pPr>
        <w:pStyle w:val="BodyText0"/>
        <w:numPr>
          <w:ilvl w:val="0"/>
          <w:numId w:val="9"/>
        </w:numPr>
        <w:jc w:val="both"/>
        <w:rPr>
          <w:rFonts w:cstheme="minorHAnsi"/>
        </w:rPr>
      </w:pPr>
      <w:r>
        <w:rPr>
          <w:rFonts w:cstheme="minorHAnsi"/>
          <w:sz w:val="24"/>
          <w:szCs w:val="24"/>
        </w:rPr>
        <w:t>Method: POST</w:t>
      </w:r>
    </w:p>
    <w:p w14:paraId="2E9A5368" w14:textId="77777777" w:rsidR="00CE3568" w:rsidRDefault="00000000">
      <w:pPr>
        <w:pStyle w:val="BodyText0"/>
        <w:numPr>
          <w:ilvl w:val="0"/>
          <w:numId w:val="9"/>
        </w:numPr>
        <w:jc w:val="both"/>
        <w:rPr>
          <w:rFonts w:cstheme="minorHAnsi"/>
          <w:sz w:val="24"/>
          <w:szCs w:val="24"/>
        </w:rPr>
      </w:pPr>
      <w:r>
        <w:rPr>
          <w:rFonts w:cstheme="minorHAnsi"/>
          <w:sz w:val="24"/>
          <w:szCs w:val="24"/>
        </w:rPr>
        <w:t xml:space="preserve">APIUrl: </w:t>
      </w:r>
    </w:p>
    <w:p w14:paraId="717E8409" w14:textId="77777777" w:rsidR="00CE3568" w:rsidRDefault="00CE3568">
      <w:pPr>
        <w:pStyle w:val="BodyText0"/>
        <w:ind w:left="720"/>
        <w:jc w:val="both"/>
        <w:rPr>
          <w:rFonts w:cstheme="minorHAnsi"/>
          <w:sz w:val="24"/>
          <w:szCs w:val="24"/>
        </w:rPr>
      </w:pPr>
      <w:hyperlink r:id="rId11" w:history="1">
        <w:r>
          <w:rPr>
            <w:rStyle w:val="Hyperlink"/>
            <w:rFonts w:cstheme="minorHAnsi"/>
            <w:sz w:val="24"/>
            <w:szCs w:val="24"/>
          </w:rPr>
          <w:t>https://test.cept.gov.in/beextcustomer/process-articles/customerId</w:t>
        </w:r>
      </w:hyperlink>
    </w:p>
    <w:p w14:paraId="1D9C4382" w14:textId="77777777" w:rsidR="00CE3568" w:rsidRDefault="00000000">
      <w:pPr>
        <w:pStyle w:val="BodyText0"/>
        <w:ind w:left="720"/>
        <w:jc w:val="both"/>
        <w:rPr>
          <w:rFonts w:cstheme="minorHAnsi"/>
          <w:b/>
          <w:bCs/>
        </w:rPr>
      </w:pPr>
      <w:r>
        <w:rPr>
          <w:rFonts w:cstheme="minorHAnsi"/>
          <w:b/>
          <w:bCs/>
        </w:rPr>
        <w:t>Authorization: Bearer token</w:t>
      </w:r>
    </w:p>
    <w:p w14:paraId="0ED69DFB" w14:textId="77777777" w:rsidR="00CE3568" w:rsidRDefault="00000000">
      <w:pPr>
        <w:pStyle w:val="BodyText0"/>
        <w:jc w:val="both"/>
        <w:rPr>
          <w:rFonts w:cstheme="minorHAnsi"/>
          <w:b/>
          <w:color w:val="000000" w:themeColor="text1"/>
        </w:rPr>
      </w:pPr>
      <w:r>
        <w:rPr>
          <w:rFonts w:cstheme="minorHAnsi"/>
          <w:b/>
          <w:color w:val="000000" w:themeColor="text1"/>
        </w:rPr>
        <w:t>Json Validations: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1837"/>
        <w:gridCol w:w="2235"/>
        <w:gridCol w:w="1962"/>
      </w:tblGrid>
      <w:tr w:rsidR="00CE3568" w14:paraId="59EA9A55" w14:textId="77777777" w:rsidTr="00F36B6F">
        <w:tc>
          <w:tcPr>
            <w:tcW w:w="2596" w:type="dxa"/>
          </w:tcPr>
          <w:p w14:paraId="5A777229" w14:textId="77777777" w:rsidR="00CE3568" w:rsidRDefault="00000000">
            <w:pPr>
              <w:rPr>
                <w:rFonts w:cstheme="minorHAnsi"/>
                <w:b/>
              </w:rPr>
            </w:pPr>
            <w:r>
              <w:rPr>
                <w:rFonts w:cstheme="minorHAnsi"/>
                <w:b/>
              </w:rPr>
              <w:t>Field Name</w:t>
            </w:r>
          </w:p>
        </w:tc>
        <w:tc>
          <w:tcPr>
            <w:tcW w:w="1837" w:type="dxa"/>
          </w:tcPr>
          <w:p w14:paraId="33636FC7" w14:textId="77777777" w:rsidR="00CE3568" w:rsidRDefault="00000000">
            <w:pPr>
              <w:rPr>
                <w:rFonts w:cstheme="minorHAnsi"/>
                <w:b/>
              </w:rPr>
            </w:pPr>
            <w:r>
              <w:rPr>
                <w:rFonts w:cstheme="minorHAnsi"/>
                <w:b/>
              </w:rPr>
              <w:t>Required Field</w:t>
            </w:r>
          </w:p>
        </w:tc>
        <w:tc>
          <w:tcPr>
            <w:tcW w:w="2235" w:type="dxa"/>
          </w:tcPr>
          <w:p w14:paraId="08C3F9D1" w14:textId="77777777" w:rsidR="00CE3568" w:rsidRDefault="00000000">
            <w:pPr>
              <w:rPr>
                <w:rFonts w:cstheme="minorHAnsi"/>
                <w:b/>
              </w:rPr>
            </w:pPr>
            <w:r>
              <w:rPr>
                <w:rFonts w:cstheme="minorHAnsi"/>
                <w:b/>
              </w:rPr>
              <w:t>Validation</w:t>
            </w:r>
          </w:p>
        </w:tc>
        <w:tc>
          <w:tcPr>
            <w:tcW w:w="1962" w:type="dxa"/>
          </w:tcPr>
          <w:p w14:paraId="61537634" w14:textId="77777777" w:rsidR="00CE3568" w:rsidRDefault="00000000">
            <w:pPr>
              <w:rPr>
                <w:rFonts w:cstheme="minorHAnsi"/>
                <w:b/>
              </w:rPr>
            </w:pPr>
            <w:r>
              <w:rPr>
                <w:rFonts w:cstheme="minorHAnsi"/>
                <w:b/>
              </w:rPr>
              <w:t>Data Type</w:t>
            </w:r>
          </w:p>
        </w:tc>
      </w:tr>
      <w:tr w:rsidR="00CE3568" w14:paraId="3F698387" w14:textId="77777777" w:rsidTr="00F36B6F">
        <w:tc>
          <w:tcPr>
            <w:tcW w:w="2596" w:type="dxa"/>
          </w:tcPr>
          <w:p w14:paraId="182F88DF" w14:textId="77777777" w:rsidR="00CE3568" w:rsidRDefault="00000000">
            <w:pPr>
              <w:rPr>
                <w:rFonts w:cstheme="minorHAnsi"/>
                <w:bCs/>
              </w:rPr>
            </w:pPr>
            <w:r>
              <w:rPr>
                <w:rFonts w:cstheme="minorHAnsi"/>
                <w:bCs/>
              </w:rPr>
              <w:t>bulk_customer_id</w:t>
            </w:r>
          </w:p>
        </w:tc>
        <w:tc>
          <w:tcPr>
            <w:tcW w:w="1837" w:type="dxa"/>
          </w:tcPr>
          <w:p w14:paraId="72A28C41" w14:textId="77777777" w:rsidR="00CE3568" w:rsidRDefault="00000000">
            <w:pPr>
              <w:rPr>
                <w:rFonts w:cstheme="minorHAnsi"/>
                <w:bCs/>
              </w:rPr>
            </w:pPr>
            <w:r>
              <w:rPr>
                <w:rFonts w:cstheme="minorHAnsi"/>
                <w:bCs/>
              </w:rPr>
              <w:t>Mandatory</w:t>
            </w:r>
          </w:p>
        </w:tc>
        <w:tc>
          <w:tcPr>
            <w:tcW w:w="2235" w:type="dxa"/>
          </w:tcPr>
          <w:p w14:paraId="60EB911F" w14:textId="77777777" w:rsidR="00CE3568" w:rsidRDefault="00000000">
            <w:pPr>
              <w:rPr>
                <w:rFonts w:cstheme="minorHAnsi"/>
                <w:bCs/>
              </w:rPr>
            </w:pPr>
            <w:r>
              <w:rPr>
                <w:rFonts w:cstheme="minorHAnsi"/>
                <w:bCs/>
              </w:rPr>
              <w:t>Number, Length 10</w:t>
            </w:r>
          </w:p>
        </w:tc>
        <w:tc>
          <w:tcPr>
            <w:tcW w:w="1962" w:type="dxa"/>
          </w:tcPr>
          <w:p w14:paraId="482B47AD" w14:textId="77777777" w:rsidR="00CE3568" w:rsidRDefault="00000000">
            <w:pPr>
              <w:rPr>
                <w:rFonts w:cstheme="minorHAnsi"/>
                <w:bCs/>
              </w:rPr>
            </w:pPr>
            <w:r>
              <w:rPr>
                <w:rFonts w:cstheme="minorHAnsi"/>
                <w:bCs/>
              </w:rPr>
              <w:t>Int64</w:t>
            </w:r>
          </w:p>
        </w:tc>
      </w:tr>
      <w:tr w:rsidR="00CE3568" w14:paraId="5B35AFC6" w14:textId="77777777" w:rsidTr="00F36B6F">
        <w:tc>
          <w:tcPr>
            <w:tcW w:w="2596" w:type="dxa"/>
          </w:tcPr>
          <w:p w14:paraId="4DE7970D" w14:textId="77777777" w:rsidR="00CE3568" w:rsidRDefault="00000000">
            <w:pPr>
              <w:rPr>
                <w:rFonts w:cstheme="minorHAnsi"/>
                <w:bCs/>
              </w:rPr>
            </w:pPr>
            <w:r>
              <w:rPr>
                <w:rFonts w:cstheme="minorHAnsi"/>
                <w:bCs/>
              </w:rPr>
              <w:t>contract_id</w:t>
            </w:r>
          </w:p>
        </w:tc>
        <w:tc>
          <w:tcPr>
            <w:tcW w:w="1837" w:type="dxa"/>
          </w:tcPr>
          <w:p w14:paraId="489AB2BA" w14:textId="77777777" w:rsidR="00CE3568" w:rsidRDefault="00000000">
            <w:pPr>
              <w:rPr>
                <w:rFonts w:cstheme="minorHAnsi"/>
                <w:bCs/>
              </w:rPr>
            </w:pPr>
            <w:r>
              <w:rPr>
                <w:rFonts w:cstheme="minorHAnsi"/>
                <w:bCs/>
              </w:rPr>
              <w:t>Mandatory</w:t>
            </w:r>
          </w:p>
        </w:tc>
        <w:tc>
          <w:tcPr>
            <w:tcW w:w="2235" w:type="dxa"/>
          </w:tcPr>
          <w:p w14:paraId="71C75DB6" w14:textId="77777777" w:rsidR="00CE3568" w:rsidRDefault="00000000">
            <w:pPr>
              <w:rPr>
                <w:rFonts w:cstheme="minorHAnsi"/>
                <w:bCs/>
              </w:rPr>
            </w:pPr>
            <w:r>
              <w:rPr>
                <w:rFonts w:cstheme="minorHAnsi"/>
                <w:bCs/>
              </w:rPr>
              <w:t>Number, Length 8</w:t>
            </w:r>
          </w:p>
        </w:tc>
        <w:tc>
          <w:tcPr>
            <w:tcW w:w="1962" w:type="dxa"/>
          </w:tcPr>
          <w:p w14:paraId="08630EA6" w14:textId="77777777" w:rsidR="00CE3568" w:rsidRDefault="00000000">
            <w:pPr>
              <w:rPr>
                <w:rFonts w:cstheme="minorHAnsi"/>
                <w:bCs/>
              </w:rPr>
            </w:pPr>
            <w:r>
              <w:rPr>
                <w:rFonts w:cstheme="minorHAnsi"/>
                <w:bCs/>
              </w:rPr>
              <w:t>Int64</w:t>
            </w:r>
          </w:p>
        </w:tc>
      </w:tr>
      <w:tr w:rsidR="00CE3568" w14:paraId="049DEBAE" w14:textId="77777777" w:rsidTr="00F36B6F">
        <w:tc>
          <w:tcPr>
            <w:tcW w:w="2596" w:type="dxa"/>
          </w:tcPr>
          <w:p w14:paraId="35A524FC" w14:textId="77777777" w:rsidR="00CE3568" w:rsidRDefault="00000000">
            <w:pPr>
              <w:rPr>
                <w:rFonts w:cstheme="minorHAnsi"/>
              </w:rPr>
            </w:pPr>
            <w:r>
              <w:rPr>
                <w:rFonts w:cstheme="minorHAnsi"/>
              </w:rPr>
              <w:t>barcode_no</w:t>
            </w:r>
          </w:p>
        </w:tc>
        <w:tc>
          <w:tcPr>
            <w:tcW w:w="1837" w:type="dxa"/>
          </w:tcPr>
          <w:p w14:paraId="1B889A29" w14:textId="77777777" w:rsidR="00CE3568" w:rsidRDefault="00000000">
            <w:pPr>
              <w:rPr>
                <w:rFonts w:cstheme="minorHAnsi"/>
              </w:rPr>
            </w:pPr>
            <w:r>
              <w:rPr>
                <w:rFonts w:cstheme="minorHAnsi"/>
                <w:bCs/>
              </w:rPr>
              <w:t>Mandatory</w:t>
            </w:r>
          </w:p>
        </w:tc>
        <w:tc>
          <w:tcPr>
            <w:tcW w:w="2235" w:type="dxa"/>
          </w:tcPr>
          <w:p w14:paraId="628EDCBA" w14:textId="77777777" w:rsidR="00CE3568" w:rsidRDefault="00000000">
            <w:pPr>
              <w:rPr>
                <w:rFonts w:cstheme="minorHAnsi"/>
              </w:rPr>
            </w:pPr>
            <w:r>
              <w:rPr>
                <w:rFonts w:cstheme="minorHAnsi"/>
              </w:rPr>
              <w:t>Characters 13</w:t>
            </w:r>
          </w:p>
        </w:tc>
        <w:tc>
          <w:tcPr>
            <w:tcW w:w="1962" w:type="dxa"/>
          </w:tcPr>
          <w:p w14:paraId="1DB6B080" w14:textId="77777777" w:rsidR="00CE3568" w:rsidRDefault="00000000">
            <w:pPr>
              <w:rPr>
                <w:rFonts w:cstheme="minorHAnsi"/>
              </w:rPr>
            </w:pPr>
            <w:r>
              <w:rPr>
                <w:rFonts w:cstheme="minorHAnsi"/>
              </w:rPr>
              <w:t>Varchar(13)</w:t>
            </w:r>
          </w:p>
        </w:tc>
      </w:tr>
      <w:tr w:rsidR="00CE3568" w14:paraId="3C9A9682" w14:textId="77777777" w:rsidTr="00F36B6F">
        <w:tc>
          <w:tcPr>
            <w:tcW w:w="2596" w:type="dxa"/>
          </w:tcPr>
          <w:p w14:paraId="39672922" w14:textId="77777777" w:rsidR="00CE3568" w:rsidRDefault="00000000">
            <w:pPr>
              <w:rPr>
                <w:rFonts w:cstheme="minorHAnsi"/>
              </w:rPr>
            </w:pPr>
            <w:r>
              <w:rPr>
                <w:rFonts w:cstheme="minorHAnsi"/>
              </w:rPr>
              <w:t>pickup_or_dropoff</w:t>
            </w:r>
          </w:p>
        </w:tc>
        <w:tc>
          <w:tcPr>
            <w:tcW w:w="1837" w:type="dxa"/>
          </w:tcPr>
          <w:p w14:paraId="45A1DCA9" w14:textId="77777777" w:rsidR="00CE3568" w:rsidRDefault="00000000">
            <w:pPr>
              <w:rPr>
                <w:rFonts w:cstheme="minorHAnsi"/>
              </w:rPr>
            </w:pPr>
            <w:r>
              <w:rPr>
                <w:rFonts w:cstheme="minorHAnsi"/>
              </w:rPr>
              <w:t>Mandatory</w:t>
            </w:r>
          </w:p>
        </w:tc>
        <w:tc>
          <w:tcPr>
            <w:tcW w:w="2235" w:type="dxa"/>
          </w:tcPr>
          <w:p w14:paraId="6D9B1B08" w14:textId="77777777" w:rsidR="00CE3568" w:rsidRDefault="00000000">
            <w:pPr>
              <w:rPr>
                <w:rFonts w:cstheme="minorHAnsi"/>
              </w:rPr>
            </w:pPr>
            <w:r>
              <w:rPr>
                <w:rFonts w:cstheme="minorHAnsi"/>
              </w:rPr>
              <w:t>String, One of [PICKUP, DROPOFF]</w:t>
            </w:r>
          </w:p>
        </w:tc>
        <w:tc>
          <w:tcPr>
            <w:tcW w:w="1962" w:type="dxa"/>
          </w:tcPr>
          <w:p w14:paraId="7268E15D" w14:textId="77777777" w:rsidR="00CE3568" w:rsidRDefault="00000000">
            <w:pPr>
              <w:rPr>
                <w:rFonts w:cstheme="minorHAnsi"/>
              </w:rPr>
            </w:pPr>
            <w:r>
              <w:rPr>
                <w:rFonts w:cstheme="minorHAnsi"/>
              </w:rPr>
              <w:t>String</w:t>
            </w:r>
          </w:p>
        </w:tc>
      </w:tr>
      <w:tr w:rsidR="00CE3568" w14:paraId="0F5856AB" w14:textId="77777777" w:rsidTr="00F36B6F">
        <w:tc>
          <w:tcPr>
            <w:tcW w:w="2596" w:type="dxa"/>
          </w:tcPr>
          <w:p w14:paraId="118CDE75" w14:textId="77777777" w:rsidR="00CE3568" w:rsidRDefault="00000000">
            <w:pPr>
              <w:rPr>
                <w:rFonts w:cstheme="minorHAnsi"/>
              </w:rPr>
            </w:pPr>
            <w:r>
              <w:rPr>
                <w:rFonts w:cstheme="minorHAnsi"/>
              </w:rPr>
              <w:t>pickup_dropoff_office_id</w:t>
            </w:r>
          </w:p>
        </w:tc>
        <w:tc>
          <w:tcPr>
            <w:tcW w:w="1837" w:type="dxa"/>
          </w:tcPr>
          <w:p w14:paraId="643EF130" w14:textId="77777777" w:rsidR="00CE3568" w:rsidRDefault="00000000">
            <w:pPr>
              <w:rPr>
                <w:rFonts w:cstheme="minorHAnsi"/>
              </w:rPr>
            </w:pPr>
            <w:r>
              <w:rPr>
                <w:rFonts w:cstheme="minorHAnsi"/>
              </w:rPr>
              <w:t>M</w:t>
            </w:r>
            <w:r>
              <w:t>andatory</w:t>
            </w:r>
          </w:p>
        </w:tc>
        <w:tc>
          <w:tcPr>
            <w:tcW w:w="2235" w:type="dxa"/>
          </w:tcPr>
          <w:p w14:paraId="5DB7B19A" w14:textId="77777777" w:rsidR="00CE3568" w:rsidRDefault="00000000">
            <w:pPr>
              <w:rPr>
                <w:rFonts w:cstheme="minorHAnsi"/>
              </w:rPr>
            </w:pPr>
            <w:r>
              <w:rPr>
                <w:rFonts w:cstheme="minorHAnsi"/>
              </w:rPr>
              <w:t>Number (8 digits)</w:t>
            </w:r>
          </w:p>
        </w:tc>
        <w:tc>
          <w:tcPr>
            <w:tcW w:w="1962" w:type="dxa"/>
          </w:tcPr>
          <w:p w14:paraId="6B2541C0" w14:textId="77777777" w:rsidR="00CE3568" w:rsidRDefault="00000000">
            <w:pPr>
              <w:rPr>
                <w:rFonts w:cstheme="minorHAnsi"/>
              </w:rPr>
            </w:pPr>
            <w:r>
              <w:rPr>
                <w:rFonts w:cstheme="minorHAnsi"/>
              </w:rPr>
              <w:t>Int64</w:t>
            </w:r>
          </w:p>
        </w:tc>
      </w:tr>
      <w:tr w:rsidR="00CE3568" w14:paraId="5554F00B" w14:textId="77777777" w:rsidTr="00F36B6F">
        <w:tc>
          <w:tcPr>
            <w:tcW w:w="2596" w:type="dxa"/>
          </w:tcPr>
          <w:p w14:paraId="4B019199" w14:textId="77777777" w:rsidR="00CE3568" w:rsidRDefault="00000000">
            <w:pPr>
              <w:rPr>
                <w:rFonts w:cstheme="minorHAnsi"/>
              </w:rPr>
            </w:pPr>
            <w:r>
              <w:rPr>
                <w:rFonts w:cstheme="minorHAnsi"/>
              </w:rPr>
              <w:t>article_type</w:t>
            </w:r>
          </w:p>
        </w:tc>
        <w:tc>
          <w:tcPr>
            <w:tcW w:w="1837" w:type="dxa"/>
          </w:tcPr>
          <w:p w14:paraId="163B6C42" w14:textId="77777777" w:rsidR="00CE3568" w:rsidRDefault="00000000">
            <w:pPr>
              <w:rPr>
                <w:rFonts w:cstheme="minorHAnsi"/>
              </w:rPr>
            </w:pPr>
            <w:r>
              <w:rPr>
                <w:rFonts w:cstheme="minorHAnsi"/>
              </w:rPr>
              <w:t>Mandatory</w:t>
            </w:r>
          </w:p>
        </w:tc>
        <w:tc>
          <w:tcPr>
            <w:tcW w:w="2235" w:type="dxa"/>
          </w:tcPr>
          <w:p w14:paraId="00B4D302" w14:textId="6D195F85" w:rsidR="00CE3568" w:rsidRDefault="00A30EE3">
            <w:pPr>
              <w:rPr>
                <w:rFonts w:cstheme="minorHAnsi"/>
              </w:rPr>
            </w:pPr>
            <w:r>
              <w:rPr>
                <w:rFonts w:cstheme="minorHAnsi"/>
              </w:rPr>
              <w:t>BP - BUSINESS_PARCEL (Indiapost Parcel Contractual)</w:t>
            </w:r>
          </w:p>
          <w:p w14:paraId="55D0BB9C" w14:textId="70C79D9F" w:rsidR="00CE3568" w:rsidRDefault="00C03B0D">
            <w:pPr>
              <w:rPr>
                <w:rFonts w:cstheme="minorHAnsi"/>
              </w:rPr>
            </w:pPr>
            <w:r>
              <w:rPr>
                <w:rFonts w:cstheme="minorHAnsi"/>
              </w:rPr>
              <w:t xml:space="preserve">SP </w:t>
            </w:r>
            <w:r w:rsidR="00A30EE3">
              <w:rPr>
                <w:rFonts w:cstheme="minorHAnsi"/>
              </w:rPr>
              <w:t xml:space="preserve">- </w:t>
            </w:r>
            <w:r>
              <w:rPr>
                <w:rFonts w:cstheme="minorHAnsi"/>
              </w:rPr>
              <w:t>SP_INLAND_DOC – for Speed Document(weight below 500 grams)</w:t>
            </w:r>
            <w:r w:rsidR="00A30EE3">
              <w:rPr>
                <w:rFonts w:cstheme="minorHAnsi"/>
              </w:rPr>
              <w:t xml:space="preserve">/ </w:t>
            </w:r>
            <w:r>
              <w:rPr>
                <w:rFonts w:cstheme="minorHAnsi"/>
              </w:rPr>
              <w:t>SP_INLAND_PARCEL – for Speed Parcel(weight above 500 grams)</w:t>
            </w:r>
          </w:p>
          <w:p w14:paraId="43BA2727" w14:textId="77777777" w:rsidR="00CE3568" w:rsidRDefault="00000000">
            <w:pPr>
              <w:rPr>
                <w:rFonts w:cstheme="minorHAnsi"/>
              </w:rPr>
            </w:pPr>
            <w:r>
              <w:rPr>
                <w:rFonts w:cstheme="minorHAnsi"/>
              </w:rPr>
              <w:t>For NDD Products:</w:t>
            </w:r>
          </w:p>
          <w:p w14:paraId="577CCC4C" w14:textId="77777777" w:rsidR="00CE3568" w:rsidRDefault="00000000">
            <w:pPr>
              <w:rPr>
                <w:rFonts w:cstheme="minorHAnsi"/>
              </w:rPr>
            </w:pPr>
            <w:r>
              <w:rPr>
                <w:rFonts w:cstheme="minorHAnsi"/>
              </w:rPr>
              <w:t>24_SPP_PARSPL</w:t>
            </w:r>
          </w:p>
          <w:p w14:paraId="69B6643C" w14:textId="77777777" w:rsidR="00CE3568" w:rsidRDefault="00000000">
            <w:pPr>
              <w:rPr>
                <w:rFonts w:cstheme="minorHAnsi"/>
              </w:rPr>
            </w:pPr>
            <w:r>
              <w:rPr>
                <w:rFonts w:cstheme="minorHAnsi"/>
              </w:rPr>
              <w:t>24_SPEEDPOST_DOC</w:t>
            </w:r>
          </w:p>
          <w:p w14:paraId="15304FD4" w14:textId="77777777" w:rsidR="00CE3568" w:rsidRDefault="00000000">
            <w:pPr>
              <w:rPr>
                <w:rFonts w:cstheme="minorHAnsi"/>
              </w:rPr>
            </w:pPr>
            <w:r>
              <w:rPr>
                <w:rFonts w:cstheme="minorHAnsi"/>
              </w:rPr>
              <w:lastRenderedPageBreak/>
              <w:t>48_SPEEDPOST_DOC</w:t>
            </w:r>
          </w:p>
        </w:tc>
        <w:tc>
          <w:tcPr>
            <w:tcW w:w="1962" w:type="dxa"/>
          </w:tcPr>
          <w:p w14:paraId="79733F6B" w14:textId="77777777" w:rsidR="00CE3568" w:rsidRDefault="00000000">
            <w:pPr>
              <w:rPr>
                <w:rFonts w:cstheme="minorHAnsi"/>
              </w:rPr>
            </w:pPr>
            <w:r>
              <w:rPr>
                <w:rFonts w:cstheme="minorHAnsi"/>
              </w:rPr>
              <w:lastRenderedPageBreak/>
              <w:t>Varchar(2)</w:t>
            </w:r>
          </w:p>
        </w:tc>
      </w:tr>
      <w:tr w:rsidR="00CE3568" w14:paraId="7F6E50A2" w14:textId="77777777" w:rsidTr="00F36B6F">
        <w:tc>
          <w:tcPr>
            <w:tcW w:w="2596" w:type="dxa"/>
          </w:tcPr>
          <w:p w14:paraId="3689BFB9" w14:textId="77777777" w:rsidR="00CE3568" w:rsidRDefault="00000000">
            <w:pPr>
              <w:rPr>
                <w:rFonts w:cstheme="minorHAnsi"/>
              </w:rPr>
            </w:pPr>
            <w:r>
              <w:rPr>
                <w:rFonts w:cstheme="minorHAnsi"/>
              </w:rPr>
              <w:t>physical_weight</w:t>
            </w:r>
          </w:p>
        </w:tc>
        <w:tc>
          <w:tcPr>
            <w:tcW w:w="1837" w:type="dxa"/>
          </w:tcPr>
          <w:p w14:paraId="5D8CDAFF" w14:textId="77777777" w:rsidR="00CE3568" w:rsidRDefault="00000000">
            <w:pPr>
              <w:rPr>
                <w:rFonts w:cstheme="minorHAnsi"/>
              </w:rPr>
            </w:pPr>
            <w:r>
              <w:rPr>
                <w:rFonts w:cstheme="minorHAnsi"/>
              </w:rPr>
              <w:t>Mandatory</w:t>
            </w:r>
          </w:p>
        </w:tc>
        <w:tc>
          <w:tcPr>
            <w:tcW w:w="2235" w:type="dxa"/>
          </w:tcPr>
          <w:p w14:paraId="7FBA4AB7" w14:textId="77777777" w:rsidR="00CE3568" w:rsidRDefault="00000000">
            <w:pPr>
              <w:rPr>
                <w:rFonts w:cstheme="minorHAnsi"/>
              </w:rPr>
            </w:pPr>
            <w:r>
              <w:rPr>
                <w:rFonts w:cstheme="minorHAnsi"/>
              </w:rPr>
              <w:t>Number, Length 3,3(in grams)</w:t>
            </w:r>
          </w:p>
        </w:tc>
        <w:tc>
          <w:tcPr>
            <w:tcW w:w="1962" w:type="dxa"/>
          </w:tcPr>
          <w:p w14:paraId="28D145C5" w14:textId="77777777" w:rsidR="00CE3568" w:rsidRDefault="00000000">
            <w:pPr>
              <w:rPr>
                <w:rFonts w:cstheme="minorHAnsi"/>
              </w:rPr>
            </w:pPr>
            <w:r>
              <w:rPr>
                <w:rFonts w:cstheme="minorHAnsi"/>
              </w:rPr>
              <w:t>Numeric(10,3)</w:t>
            </w:r>
          </w:p>
        </w:tc>
      </w:tr>
      <w:tr w:rsidR="00CE3568" w14:paraId="09CC1BDD" w14:textId="77777777" w:rsidTr="00F36B6F">
        <w:tc>
          <w:tcPr>
            <w:tcW w:w="2596" w:type="dxa"/>
          </w:tcPr>
          <w:p w14:paraId="46184E4A" w14:textId="77777777" w:rsidR="00CE3568" w:rsidRDefault="00000000">
            <w:pPr>
              <w:rPr>
                <w:rFonts w:cstheme="minorHAnsi"/>
              </w:rPr>
            </w:pPr>
            <w:r>
              <w:rPr>
                <w:rFonts w:cstheme="minorHAnsi"/>
              </w:rPr>
              <w:t>shape_of_article</w:t>
            </w:r>
          </w:p>
        </w:tc>
        <w:tc>
          <w:tcPr>
            <w:tcW w:w="1837" w:type="dxa"/>
          </w:tcPr>
          <w:p w14:paraId="2D80350A" w14:textId="77777777" w:rsidR="00CE3568" w:rsidRDefault="00000000">
            <w:pPr>
              <w:rPr>
                <w:rFonts w:cstheme="minorHAnsi"/>
              </w:rPr>
            </w:pPr>
            <w:r>
              <w:rPr>
                <w:rFonts w:cstheme="minorHAnsi"/>
              </w:rPr>
              <w:t>Mandatory</w:t>
            </w:r>
          </w:p>
        </w:tc>
        <w:tc>
          <w:tcPr>
            <w:tcW w:w="2235" w:type="dxa"/>
          </w:tcPr>
          <w:p w14:paraId="2A7F9767" w14:textId="77777777" w:rsidR="00CE3568" w:rsidRDefault="00000000">
            <w:pPr>
              <w:rPr>
                <w:rFonts w:cstheme="minorHAnsi"/>
              </w:rPr>
            </w:pPr>
            <w:r>
              <w:rPr>
                <w:rFonts w:cstheme="minorHAnsi"/>
              </w:rPr>
              <w:t>One of [ROLL, NROL, DOC]</w:t>
            </w:r>
          </w:p>
          <w:p w14:paraId="7BE00AEE" w14:textId="77777777" w:rsidR="00CE3568" w:rsidRDefault="00000000">
            <w:pPr>
              <w:rPr>
                <w:rFonts w:cstheme="minorHAnsi"/>
              </w:rPr>
            </w:pPr>
            <w:r>
              <w:rPr>
                <w:rFonts w:cstheme="minorHAnsi"/>
              </w:rPr>
              <w:t xml:space="preserve">For </w:t>
            </w:r>
            <w:r>
              <w:rPr>
                <w:rFonts w:cstheme="minorHAnsi"/>
                <w:lang w:val="en-IN"/>
              </w:rPr>
              <w:t xml:space="preserve">SP, </w:t>
            </w:r>
            <w:r>
              <w:rPr>
                <w:rFonts w:cstheme="minorHAnsi"/>
              </w:rPr>
              <w:t>SP_INLAND_DOC, 24_SPEEDPOST_DOC, 48_SPEEDPOST_DOC: DOC</w:t>
            </w:r>
          </w:p>
          <w:p w14:paraId="5D10355C" w14:textId="77777777" w:rsidR="00CE3568" w:rsidRDefault="00000000">
            <w:pPr>
              <w:rPr>
                <w:rFonts w:cstheme="minorHAnsi"/>
              </w:rPr>
            </w:pPr>
            <w:r>
              <w:rPr>
                <w:rFonts w:cstheme="minorHAnsi"/>
              </w:rPr>
              <w:t>For BUSINESS_PARCEL or BP, SP_INLAND_PARCEL, 24_SPP_PARSPL: ROLL – Cylinderical parcel</w:t>
            </w:r>
          </w:p>
          <w:p w14:paraId="51DBEFA6" w14:textId="77777777" w:rsidR="00CE3568" w:rsidRDefault="00000000">
            <w:pPr>
              <w:rPr>
                <w:rFonts w:cstheme="minorHAnsi"/>
              </w:rPr>
            </w:pPr>
            <w:r>
              <w:rPr>
                <w:rFonts w:cstheme="minorHAnsi"/>
              </w:rPr>
              <w:t>NROL- Square, Rectangle parcel</w:t>
            </w:r>
          </w:p>
        </w:tc>
        <w:tc>
          <w:tcPr>
            <w:tcW w:w="1962" w:type="dxa"/>
          </w:tcPr>
          <w:p w14:paraId="7D859C5A" w14:textId="77777777" w:rsidR="00CE3568" w:rsidRDefault="00000000">
            <w:pPr>
              <w:rPr>
                <w:rFonts w:cstheme="minorHAnsi"/>
              </w:rPr>
            </w:pPr>
            <w:r>
              <w:rPr>
                <w:rFonts w:cstheme="minorHAnsi"/>
              </w:rPr>
              <w:t>Varchar(20)</w:t>
            </w:r>
          </w:p>
        </w:tc>
      </w:tr>
      <w:tr w:rsidR="00CE3568" w14:paraId="60DA1795" w14:textId="77777777" w:rsidTr="00F36B6F">
        <w:tc>
          <w:tcPr>
            <w:tcW w:w="2596" w:type="dxa"/>
          </w:tcPr>
          <w:p w14:paraId="7655A7CD" w14:textId="77777777" w:rsidR="00CE3568" w:rsidRDefault="00000000">
            <w:pPr>
              <w:rPr>
                <w:rFonts w:cstheme="minorHAnsi"/>
              </w:rPr>
            </w:pPr>
            <w:r>
              <w:rPr>
                <w:rFonts w:cstheme="minorHAnsi"/>
              </w:rPr>
              <w:t>Length</w:t>
            </w:r>
          </w:p>
        </w:tc>
        <w:tc>
          <w:tcPr>
            <w:tcW w:w="1837" w:type="dxa"/>
          </w:tcPr>
          <w:p w14:paraId="4F135E5B" w14:textId="77777777" w:rsidR="00CE3568" w:rsidRDefault="00000000">
            <w:pPr>
              <w:rPr>
                <w:rFonts w:cstheme="minorHAnsi"/>
              </w:rPr>
            </w:pPr>
            <w:r>
              <w:rPr>
                <w:rFonts w:cstheme="minorHAnsi"/>
              </w:rPr>
              <w:t>Mandatory</w:t>
            </w:r>
          </w:p>
        </w:tc>
        <w:tc>
          <w:tcPr>
            <w:tcW w:w="2235" w:type="dxa"/>
          </w:tcPr>
          <w:p w14:paraId="35179EB4" w14:textId="4778F09D" w:rsidR="00CE3568" w:rsidRDefault="00000000">
            <w:pPr>
              <w:rPr>
                <w:rFonts w:cstheme="minorHAnsi"/>
              </w:rPr>
            </w:pPr>
            <w:r>
              <w:rPr>
                <w:rFonts w:cstheme="minorHAnsi"/>
              </w:rPr>
              <w:t>Number, Max 1</w:t>
            </w:r>
            <w:r w:rsidR="0027049D">
              <w:rPr>
                <w:rFonts w:cstheme="minorHAnsi"/>
              </w:rPr>
              <w:t>5</w:t>
            </w:r>
            <w:r>
              <w:rPr>
                <w:rFonts w:cstheme="minorHAnsi"/>
              </w:rPr>
              <w:t>0(in cms)</w:t>
            </w:r>
          </w:p>
        </w:tc>
        <w:tc>
          <w:tcPr>
            <w:tcW w:w="1962" w:type="dxa"/>
          </w:tcPr>
          <w:p w14:paraId="66302A77" w14:textId="77777777" w:rsidR="00CE3568" w:rsidRDefault="00000000">
            <w:pPr>
              <w:rPr>
                <w:rFonts w:cstheme="minorHAnsi"/>
              </w:rPr>
            </w:pPr>
            <w:r>
              <w:rPr>
                <w:rFonts w:cstheme="minorHAnsi"/>
              </w:rPr>
              <w:t>Numeric(10,3)</w:t>
            </w:r>
          </w:p>
        </w:tc>
      </w:tr>
      <w:tr w:rsidR="00CE3568" w14:paraId="5DB7B094" w14:textId="77777777" w:rsidTr="00F36B6F">
        <w:tc>
          <w:tcPr>
            <w:tcW w:w="2596" w:type="dxa"/>
          </w:tcPr>
          <w:p w14:paraId="29C78EBD" w14:textId="77777777" w:rsidR="00CE3568" w:rsidRDefault="00000000">
            <w:pPr>
              <w:rPr>
                <w:rFonts w:cstheme="minorHAnsi"/>
              </w:rPr>
            </w:pPr>
            <w:r>
              <w:rPr>
                <w:rFonts w:cstheme="minorHAnsi"/>
              </w:rPr>
              <w:t>Breadth_Diameter</w:t>
            </w:r>
          </w:p>
        </w:tc>
        <w:tc>
          <w:tcPr>
            <w:tcW w:w="1837" w:type="dxa"/>
          </w:tcPr>
          <w:p w14:paraId="67BBB9CE" w14:textId="77777777" w:rsidR="00CE3568" w:rsidRDefault="00000000">
            <w:pPr>
              <w:rPr>
                <w:rFonts w:cstheme="minorHAnsi"/>
              </w:rPr>
            </w:pPr>
            <w:r>
              <w:rPr>
                <w:rFonts w:cstheme="minorHAnsi"/>
              </w:rPr>
              <w:t>Mandatory</w:t>
            </w:r>
          </w:p>
        </w:tc>
        <w:tc>
          <w:tcPr>
            <w:tcW w:w="2235" w:type="dxa"/>
          </w:tcPr>
          <w:p w14:paraId="27D4092D" w14:textId="50816B52" w:rsidR="00CE3568" w:rsidRDefault="00000000">
            <w:pPr>
              <w:rPr>
                <w:rFonts w:cstheme="minorHAnsi"/>
              </w:rPr>
            </w:pPr>
            <w:r>
              <w:rPr>
                <w:rFonts w:cstheme="minorHAnsi"/>
              </w:rPr>
              <w:t>Number, Max 1</w:t>
            </w:r>
            <w:r w:rsidR="0027049D">
              <w:rPr>
                <w:rFonts w:cstheme="minorHAnsi"/>
              </w:rPr>
              <w:t>5</w:t>
            </w:r>
            <w:r>
              <w:rPr>
                <w:rFonts w:cstheme="minorHAnsi"/>
              </w:rPr>
              <w:t>0(in cms)</w:t>
            </w:r>
          </w:p>
        </w:tc>
        <w:tc>
          <w:tcPr>
            <w:tcW w:w="1962" w:type="dxa"/>
          </w:tcPr>
          <w:p w14:paraId="0C70C80F" w14:textId="77777777" w:rsidR="00CE3568" w:rsidRDefault="00000000">
            <w:pPr>
              <w:rPr>
                <w:rFonts w:cstheme="minorHAnsi"/>
              </w:rPr>
            </w:pPr>
            <w:r>
              <w:rPr>
                <w:rFonts w:cstheme="minorHAnsi"/>
              </w:rPr>
              <w:t>Numeric(10,3)</w:t>
            </w:r>
          </w:p>
        </w:tc>
      </w:tr>
      <w:tr w:rsidR="00CE3568" w14:paraId="0830CA29" w14:textId="77777777" w:rsidTr="00F36B6F">
        <w:tc>
          <w:tcPr>
            <w:tcW w:w="2596" w:type="dxa"/>
          </w:tcPr>
          <w:p w14:paraId="6AFE0264" w14:textId="77777777" w:rsidR="00CE3568" w:rsidRDefault="00000000">
            <w:pPr>
              <w:rPr>
                <w:rFonts w:cstheme="minorHAnsi"/>
              </w:rPr>
            </w:pPr>
            <w:r>
              <w:rPr>
                <w:rFonts w:cstheme="minorHAnsi"/>
              </w:rPr>
              <w:t>Height</w:t>
            </w:r>
          </w:p>
        </w:tc>
        <w:tc>
          <w:tcPr>
            <w:tcW w:w="1837" w:type="dxa"/>
          </w:tcPr>
          <w:p w14:paraId="2DAEB45C" w14:textId="77777777" w:rsidR="00CE3568" w:rsidRDefault="00000000">
            <w:pPr>
              <w:rPr>
                <w:rFonts w:cstheme="minorHAnsi"/>
              </w:rPr>
            </w:pPr>
            <w:r>
              <w:rPr>
                <w:rFonts w:cstheme="minorHAnsi"/>
              </w:rPr>
              <w:t>Mandatory</w:t>
            </w:r>
          </w:p>
        </w:tc>
        <w:tc>
          <w:tcPr>
            <w:tcW w:w="2235" w:type="dxa"/>
          </w:tcPr>
          <w:p w14:paraId="2249F4FB" w14:textId="7A4BA4E9" w:rsidR="00CE3568" w:rsidRDefault="00000000">
            <w:pPr>
              <w:rPr>
                <w:rFonts w:cstheme="minorHAnsi"/>
              </w:rPr>
            </w:pPr>
            <w:r>
              <w:rPr>
                <w:rFonts w:cstheme="minorHAnsi"/>
              </w:rPr>
              <w:t>Number, Max 1</w:t>
            </w:r>
            <w:r w:rsidR="0027049D">
              <w:rPr>
                <w:rFonts w:cstheme="minorHAnsi"/>
              </w:rPr>
              <w:t>5</w:t>
            </w:r>
            <w:r>
              <w:rPr>
                <w:rFonts w:cstheme="minorHAnsi"/>
              </w:rPr>
              <w:t>0(in cms)</w:t>
            </w:r>
          </w:p>
        </w:tc>
        <w:tc>
          <w:tcPr>
            <w:tcW w:w="1962" w:type="dxa"/>
          </w:tcPr>
          <w:p w14:paraId="0A480692" w14:textId="77777777" w:rsidR="00CE3568" w:rsidRDefault="00000000">
            <w:pPr>
              <w:rPr>
                <w:rFonts w:cstheme="minorHAnsi"/>
              </w:rPr>
            </w:pPr>
            <w:r>
              <w:rPr>
                <w:rFonts w:cstheme="minorHAnsi"/>
              </w:rPr>
              <w:t>Numeric(10,3)</w:t>
            </w:r>
          </w:p>
        </w:tc>
      </w:tr>
      <w:tr w:rsidR="00CE3568" w14:paraId="53CFA1AA" w14:textId="77777777" w:rsidTr="00F36B6F">
        <w:tc>
          <w:tcPr>
            <w:tcW w:w="2596" w:type="dxa"/>
          </w:tcPr>
          <w:p w14:paraId="52C8466F" w14:textId="77777777" w:rsidR="00CE3568" w:rsidRDefault="00000000">
            <w:pPr>
              <w:rPr>
                <w:rFonts w:cstheme="minorHAnsi"/>
              </w:rPr>
            </w:pPr>
            <w:r>
              <w:rPr>
                <w:rFonts w:cstheme="minorHAnsi"/>
              </w:rPr>
              <w:t>priority_flag</w:t>
            </w:r>
          </w:p>
        </w:tc>
        <w:tc>
          <w:tcPr>
            <w:tcW w:w="1837" w:type="dxa"/>
          </w:tcPr>
          <w:p w14:paraId="6842EB5C" w14:textId="77777777" w:rsidR="00CE3568" w:rsidRDefault="00000000">
            <w:pPr>
              <w:rPr>
                <w:rFonts w:cstheme="minorHAnsi"/>
              </w:rPr>
            </w:pPr>
            <w:r>
              <w:rPr>
                <w:rFonts w:cstheme="minorHAnsi"/>
              </w:rPr>
              <w:t>Optional</w:t>
            </w:r>
          </w:p>
        </w:tc>
        <w:tc>
          <w:tcPr>
            <w:tcW w:w="2235" w:type="dxa"/>
          </w:tcPr>
          <w:p w14:paraId="6A4C1CDC" w14:textId="77777777" w:rsidR="00CE3568" w:rsidRDefault="00000000">
            <w:pPr>
              <w:rPr>
                <w:rFonts w:cstheme="minorHAnsi"/>
              </w:rPr>
            </w:pPr>
            <w:r>
              <w:rPr>
                <w:rFonts w:cstheme="minorHAnsi"/>
              </w:rPr>
              <w:t>One of [TRUE, FALSE]</w:t>
            </w:r>
          </w:p>
        </w:tc>
        <w:tc>
          <w:tcPr>
            <w:tcW w:w="1962" w:type="dxa"/>
          </w:tcPr>
          <w:p w14:paraId="04FC081B" w14:textId="77777777" w:rsidR="00CE3568" w:rsidRDefault="00000000">
            <w:pPr>
              <w:rPr>
                <w:rFonts w:cstheme="minorHAnsi"/>
              </w:rPr>
            </w:pPr>
            <w:r>
              <w:rPr>
                <w:rFonts w:cstheme="minorHAnsi"/>
              </w:rPr>
              <w:t>Boolean</w:t>
            </w:r>
          </w:p>
        </w:tc>
      </w:tr>
      <w:tr w:rsidR="00CE3568" w14:paraId="7A1BD59A" w14:textId="77777777" w:rsidTr="00F36B6F">
        <w:tc>
          <w:tcPr>
            <w:tcW w:w="2596" w:type="dxa"/>
          </w:tcPr>
          <w:p w14:paraId="5F79D6E4" w14:textId="77777777" w:rsidR="00CE3568" w:rsidRDefault="00000000">
            <w:pPr>
              <w:rPr>
                <w:rFonts w:cstheme="minorHAnsi"/>
              </w:rPr>
            </w:pPr>
            <w:r>
              <w:rPr>
                <w:rFonts w:cstheme="minorHAnsi"/>
              </w:rPr>
              <w:t>delivery_instruction</w:t>
            </w:r>
          </w:p>
        </w:tc>
        <w:tc>
          <w:tcPr>
            <w:tcW w:w="1837" w:type="dxa"/>
          </w:tcPr>
          <w:p w14:paraId="6035C464" w14:textId="77777777" w:rsidR="00CE3568" w:rsidRDefault="00000000">
            <w:pPr>
              <w:rPr>
                <w:rFonts w:cstheme="minorHAnsi"/>
              </w:rPr>
            </w:pPr>
            <w:r>
              <w:rPr>
                <w:rFonts w:cstheme="minorHAnsi"/>
              </w:rPr>
              <w:t>Optional</w:t>
            </w:r>
          </w:p>
        </w:tc>
        <w:tc>
          <w:tcPr>
            <w:tcW w:w="2235" w:type="dxa"/>
          </w:tcPr>
          <w:p w14:paraId="09BC08D2" w14:textId="77777777" w:rsidR="00CE3568" w:rsidRDefault="00000000">
            <w:pPr>
              <w:rPr>
                <w:rFonts w:cstheme="minorHAnsi"/>
              </w:rPr>
            </w:pPr>
            <w:r>
              <w:rPr>
                <w:rFonts w:cstheme="minorHAnsi"/>
              </w:rPr>
              <w:t>One of [ND, OD, SD]</w:t>
            </w:r>
          </w:p>
        </w:tc>
        <w:tc>
          <w:tcPr>
            <w:tcW w:w="1962" w:type="dxa"/>
          </w:tcPr>
          <w:p w14:paraId="0DAB27A0" w14:textId="77777777" w:rsidR="00CE3568" w:rsidRDefault="00000000">
            <w:pPr>
              <w:rPr>
                <w:rFonts w:cstheme="minorHAnsi"/>
              </w:rPr>
            </w:pPr>
            <w:r>
              <w:rPr>
                <w:rFonts w:cstheme="minorHAnsi"/>
              </w:rPr>
              <w:t>Varchar(20)</w:t>
            </w:r>
          </w:p>
        </w:tc>
      </w:tr>
      <w:tr w:rsidR="00CE3568" w14:paraId="657EBFB9" w14:textId="77777777" w:rsidTr="00F36B6F">
        <w:tc>
          <w:tcPr>
            <w:tcW w:w="2596" w:type="dxa"/>
          </w:tcPr>
          <w:p w14:paraId="18DE62CB" w14:textId="77777777" w:rsidR="00CE3568" w:rsidRDefault="00000000">
            <w:pPr>
              <w:rPr>
                <w:rFonts w:cstheme="minorHAnsi"/>
              </w:rPr>
            </w:pPr>
            <w:r>
              <w:rPr>
                <w:rFonts w:cstheme="minorHAnsi"/>
              </w:rPr>
              <w:t>delivery_slot</w:t>
            </w:r>
          </w:p>
        </w:tc>
        <w:tc>
          <w:tcPr>
            <w:tcW w:w="1837" w:type="dxa"/>
          </w:tcPr>
          <w:p w14:paraId="2680C450" w14:textId="77777777" w:rsidR="00CE3568" w:rsidRDefault="00000000">
            <w:pPr>
              <w:rPr>
                <w:rFonts w:cstheme="minorHAnsi"/>
              </w:rPr>
            </w:pPr>
            <w:r>
              <w:rPr>
                <w:rFonts w:cstheme="minorHAnsi"/>
              </w:rPr>
              <w:t>Optional</w:t>
            </w:r>
          </w:p>
        </w:tc>
        <w:tc>
          <w:tcPr>
            <w:tcW w:w="2235" w:type="dxa"/>
          </w:tcPr>
          <w:p w14:paraId="34F7FE3D" w14:textId="77777777" w:rsidR="00CE3568" w:rsidRDefault="00000000">
            <w:pPr>
              <w:rPr>
                <w:rFonts w:cstheme="minorHAnsi"/>
              </w:rPr>
            </w:pPr>
            <w:r>
              <w:rPr>
                <w:rFonts w:cstheme="minorHAnsi"/>
              </w:rPr>
              <w:t>One of [9am-2pm, 2pm-5pm, 5pm-8pm]</w:t>
            </w:r>
          </w:p>
        </w:tc>
        <w:tc>
          <w:tcPr>
            <w:tcW w:w="1962" w:type="dxa"/>
          </w:tcPr>
          <w:p w14:paraId="28E14773" w14:textId="77777777" w:rsidR="00CE3568" w:rsidRDefault="00000000">
            <w:pPr>
              <w:rPr>
                <w:rFonts w:cstheme="minorHAnsi"/>
              </w:rPr>
            </w:pPr>
            <w:r>
              <w:rPr>
                <w:rFonts w:cstheme="minorHAnsi"/>
              </w:rPr>
              <w:t>Varchar(20)</w:t>
            </w:r>
          </w:p>
        </w:tc>
      </w:tr>
      <w:tr w:rsidR="00CE3568" w14:paraId="22CD335A" w14:textId="77777777" w:rsidTr="00F36B6F">
        <w:tc>
          <w:tcPr>
            <w:tcW w:w="2596" w:type="dxa"/>
          </w:tcPr>
          <w:p w14:paraId="4A8DF7D8" w14:textId="77777777" w:rsidR="00CE3568" w:rsidRDefault="00000000">
            <w:pPr>
              <w:rPr>
                <w:rFonts w:cstheme="minorHAnsi"/>
              </w:rPr>
            </w:pPr>
            <w:r>
              <w:rPr>
                <w:rFonts w:cstheme="minorHAnsi"/>
              </w:rPr>
              <w:t>instruction_rts</w:t>
            </w:r>
          </w:p>
        </w:tc>
        <w:tc>
          <w:tcPr>
            <w:tcW w:w="1837" w:type="dxa"/>
          </w:tcPr>
          <w:p w14:paraId="4369F8ED" w14:textId="77777777" w:rsidR="00CE3568" w:rsidRDefault="00000000">
            <w:pPr>
              <w:rPr>
                <w:rFonts w:cstheme="minorHAnsi"/>
              </w:rPr>
            </w:pPr>
            <w:r>
              <w:rPr>
                <w:rFonts w:cstheme="minorHAnsi"/>
              </w:rPr>
              <w:t>Optional</w:t>
            </w:r>
          </w:p>
        </w:tc>
        <w:tc>
          <w:tcPr>
            <w:tcW w:w="2235" w:type="dxa"/>
          </w:tcPr>
          <w:p w14:paraId="537F85AC" w14:textId="77777777" w:rsidR="00CE3568" w:rsidRDefault="00000000">
            <w:pPr>
              <w:rPr>
                <w:rFonts w:cstheme="minorHAnsi"/>
              </w:rPr>
            </w:pPr>
            <w:r>
              <w:rPr>
                <w:rFonts w:cstheme="minorHAnsi"/>
              </w:rPr>
              <w:t>One of [RTS, RTA]</w:t>
            </w:r>
          </w:p>
        </w:tc>
        <w:tc>
          <w:tcPr>
            <w:tcW w:w="1962" w:type="dxa"/>
          </w:tcPr>
          <w:p w14:paraId="5E37EEB3" w14:textId="77777777" w:rsidR="00CE3568" w:rsidRDefault="00000000">
            <w:pPr>
              <w:rPr>
                <w:rFonts w:cstheme="minorHAnsi"/>
              </w:rPr>
            </w:pPr>
            <w:r>
              <w:rPr>
                <w:rFonts w:cstheme="minorHAnsi"/>
              </w:rPr>
              <w:t>Varchar(20)</w:t>
            </w:r>
          </w:p>
        </w:tc>
      </w:tr>
      <w:tr w:rsidR="00CE3568" w14:paraId="03A5C3F3" w14:textId="77777777" w:rsidTr="00F36B6F">
        <w:tc>
          <w:tcPr>
            <w:tcW w:w="2596" w:type="dxa"/>
          </w:tcPr>
          <w:p w14:paraId="3537D3DF" w14:textId="77777777" w:rsidR="00CE3568" w:rsidRDefault="00000000">
            <w:pPr>
              <w:rPr>
                <w:rFonts w:cstheme="minorHAnsi"/>
              </w:rPr>
            </w:pPr>
            <w:r>
              <w:rPr>
                <w:rFonts w:cstheme="minorHAnsi"/>
              </w:rPr>
              <w:t>sender_name</w:t>
            </w:r>
          </w:p>
        </w:tc>
        <w:tc>
          <w:tcPr>
            <w:tcW w:w="1837" w:type="dxa"/>
          </w:tcPr>
          <w:p w14:paraId="39C7D320" w14:textId="77777777" w:rsidR="00CE3568" w:rsidRDefault="00000000">
            <w:pPr>
              <w:rPr>
                <w:rFonts w:cstheme="minorHAnsi"/>
              </w:rPr>
            </w:pPr>
            <w:r>
              <w:rPr>
                <w:rFonts w:cstheme="minorHAnsi"/>
              </w:rPr>
              <w:t>Mandatory</w:t>
            </w:r>
          </w:p>
        </w:tc>
        <w:tc>
          <w:tcPr>
            <w:tcW w:w="2235" w:type="dxa"/>
          </w:tcPr>
          <w:p w14:paraId="41FB468B" w14:textId="77777777" w:rsidR="00CE3568" w:rsidRDefault="00000000">
            <w:pPr>
              <w:rPr>
                <w:rFonts w:cstheme="minorHAnsi"/>
              </w:rPr>
            </w:pPr>
            <w:r>
              <w:rPr>
                <w:rFonts w:cstheme="minorHAnsi"/>
              </w:rPr>
              <w:t>Characters 80</w:t>
            </w:r>
          </w:p>
        </w:tc>
        <w:tc>
          <w:tcPr>
            <w:tcW w:w="1962" w:type="dxa"/>
          </w:tcPr>
          <w:p w14:paraId="5FCE2D1E" w14:textId="77777777" w:rsidR="00CE3568" w:rsidRDefault="00000000">
            <w:pPr>
              <w:rPr>
                <w:rFonts w:cstheme="minorHAnsi"/>
              </w:rPr>
            </w:pPr>
            <w:r>
              <w:rPr>
                <w:rFonts w:cstheme="minorHAnsi"/>
              </w:rPr>
              <w:t>Varchar(80)</w:t>
            </w:r>
          </w:p>
        </w:tc>
      </w:tr>
      <w:tr w:rsidR="00CE3568" w14:paraId="70CFDAB4" w14:textId="77777777" w:rsidTr="00F36B6F">
        <w:tc>
          <w:tcPr>
            <w:tcW w:w="2596" w:type="dxa"/>
          </w:tcPr>
          <w:p w14:paraId="095AF1E9" w14:textId="77777777" w:rsidR="00CE3568" w:rsidRDefault="00000000">
            <w:pPr>
              <w:rPr>
                <w:rFonts w:cstheme="minorHAnsi"/>
              </w:rPr>
            </w:pPr>
            <w:r>
              <w:rPr>
                <w:rFonts w:cstheme="minorHAnsi"/>
              </w:rPr>
              <w:t>sender_company</w:t>
            </w:r>
          </w:p>
        </w:tc>
        <w:tc>
          <w:tcPr>
            <w:tcW w:w="1837" w:type="dxa"/>
          </w:tcPr>
          <w:p w14:paraId="00FF26B4" w14:textId="77777777" w:rsidR="00CE3568" w:rsidRDefault="00000000">
            <w:pPr>
              <w:rPr>
                <w:rFonts w:cstheme="minorHAnsi"/>
              </w:rPr>
            </w:pPr>
            <w:r>
              <w:rPr>
                <w:rFonts w:cstheme="minorHAnsi"/>
              </w:rPr>
              <w:t>Mandatory</w:t>
            </w:r>
          </w:p>
        </w:tc>
        <w:tc>
          <w:tcPr>
            <w:tcW w:w="2235" w:type="dxa"/>
          </w:tcPr>
          <w:p w14:paraId="577C7D90" w14:textId="77777777" w:rsidR="00CE3568" w:rsidRDefault="00000000">
            <w:pPr>
              <w:rPr>
                <w:rFonts w:cstheme="minorHAnsi"/>
              </w:rPr>
            </w:pPr>
            <w:r>
              <w:rPr>
                <w:rFonts w:cstheme="minorHAnsi"/>
              </w:rPr>
              <w:t>Characters 80</w:t>
            </w:r>
          </w:p>
        </w:tc>
        <w:tc>
          <w:tcPr>
            <w:tcW w:w="1962" w:type="dxa"/>
          </w:tcPr>
          <w:p w14:paraId="5DE9E3AA" w14:textId="77777777" w:rsidR="00CE3568" w:rsidRDefault="00000000">
            <w:pPr>
              <w:rPr>
                <w:rFonts w:cstheme="minorHAnsi"/>
              </w:rPr>
            </w:pPr>
            <w:r>
              <w:rPr>
                <w:rFonts w:cstheme="minorHAnsi"/>
              </w:rPr>
              <w:t>Varchar(80)</w:t>
            </w:r>
          </w:p>
        </w:tc>
      </w:tr>
      <w:tr w:rsidR="00CE3568" w14:paraId="32F5CBA1" w14:textId="77777777" w:rsidTr="00F36B6F">
        <w:tc>
          <w:tcPr>
            <w:tcW w:w="2596" w:type="dxa"/>
          </w:tcPr>
          <w:p w14:paraId="71062572" w14:textId="77777777" w:rsidR="00CE3568" w:rsidRDefault="00000000">
            <w:pPr>
              <w:rPr>
                <w:rFonts w:cstheme="minorHAnsi"/>
              </w:rPr>
            </w:pPr>
            <w:r>
              <w:rPr>
                <w:rFonts w:cstheme="minorHAnsi"/>
              </w:rPr>
              <w:t>sender_add_line_1</w:t>
            </w:r>
          </w:p>
        </w:tc>
        <w:tc>
          <w:tcPr>
            <w:tcW w:w="1837" w:type="dxa"/>
          </w:tcPr>
          <w:p w14:paraId="13D78293" w14:textId="77777777" w:rsidR="00CE3568" w:rsidRDefault="00000000">
            <w:pPr>
              <w:rPr>
                <w:rFonts w:cstheme="minorHAnsi"/>
              </w:rPr>
            </w:pPr>
            <w:r>
              <w:rPr>
                <w:rFonts w:cstheme="minorHAnsi"/>
              </w:rPr>
              <w:t>Mandatory</w:t>
            </w:r>
          </w:p>
        </w:tc>
        <w:tc>
          <w:tcPr>
            <w:tcW w:w="2235" w:type="dxa"/>
          </w:tcPr>
          <w:p w14:paraId="4DB8F421" w14:textId="14740379" w:rsidR="00CE3568" w:rsidRDefault="00C35BFA">
            <w:pPr>
              <w:rPr>
                <w:rFonts w:cstheme="minorHAnsi"/>
              </w:rPr>
            </w:pPr>
            <w:r w:rsidRPr="00C35BFA">
              <w:rPr>
                <w:rFonts w:cstheme="minorHAnsi"/>
              </w:rPr>
              <w:t xml:space="preserve">Each address line field can </w:t>
            </w:r>
            <w:r w:rsidRPr="00C35BFA">
              <w:rPr>
                <w:rFonts w:cstheme="minorHAnsi"/>
              </w:rPr>
              <w:lastRenderedPageBreak/>
              <w:t>accommodate up to 240 characters. However, the combined character length of all address line fields should not exceed 240 characters</w:t>
            </w:r>
          </w:p>
        </w:tc>
        <w:tc>
          <w:tcPr>
            <w:tcW w:w="1962" w:type="dxa"/>
          </w:tcPr>
          <w:p w14:paraId="4B7A6EB4" w14:textId="77777777" w:rsidR="00CE3568" w:rsidRDefault="00000000">
            <w:pPr>
              <w:rPr>
                <w:rFonts w:cstheme="minorHAnsi"/>
              </w:rPr>
            </w:pPr>
            <w:r>
              <w:rPr>
                <w:rFonts w:cstheme="minorHAnsi"/>
              </w:rPr>
              <w:lastRenderedPageBreak/>
              <w:t>Varchar(80)</w:t>
            </w:r>
          </w:p>
        </w:tc>
      </w:tr>
      <w:tr w:rsidR="00C35BFA" w14:paraId="5890F1A1" w14:textId="77777777" w:rsidTr="00F36B6F">
        <w:tc>
          <w:tcPr>
            <w:tcW w:w="2596" w:type="dxa"/>
          </w:tcPr>
          <w:p w14:paraId="1A91A9F8" w14:textId="77777777" w:rsidR="00C35BFA" w:rsidRDefault="00C35BFA" w:rsidP="00C35BFA">
            <w:pPr>
              <w:rPr>
                <w:rFonts w:cstheme="minorHAnsi"/>
              </w:rPr>
            </w:pPr>
            <w:r>
              <w:rPr>
                <w:rFonts w:cstheme="minorHAnsi"/>
              </w:rPr>
              <w:t>sender_add_line_2</w:t>
            </w:r>
          </w:p>
        </w:tc>
        <w:tc>
          <w:tcPr>
            <w:tcW w:w="1837" w:type="dxa"/>
          </w:tcPr>
          <w:p w14:paraId="613257B3" w14:textId="77777777" w:rsidR="00C35BFA" w:rsidRDefault="00C35BFA" w:rsidP="00C35BFA">
            <w:pPr>
              <w:rPr>
                <w:rFonts w:cstheme="minorHAnsi"/>
              </w:rPr>
            </w:pPr>
            <w:r>
              <w:rPr>
                <w:rFonts w:cstheme="minorHAnsi"/>
              </w:rPr>
              <w:t>Optional</w:t>
            </w:r>
          </w:p>
        </w:tc>
        <w:tc>
          <w:tcPr>
            <w:tcW w:w="2235" w:type="dxa"/>
          </w:tcPr>
          <w:p w14:paraId="635B483D" w14:textId="43B5B54C" w:rsidR="00C35BFA" w:rsidRDefault="00C35BFA" w:rsidP="00C35BFA">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3FEF40AD" w14:textId="77777777" w:rsidR="00C35BFA" w:rsidRDefault="00C35BFA" w:rsidP="00C35BFA">
            <w:pPr>
              <w:rPr>
                <w:rFonts w:cstheme="minorHAnsi"/>
              </w:rPr>
            </w:pPr>
            <w:r>
              <w:rPr>
                <w:rFonts w:cstheme="minorHAnsi"/>
              </w:rPr>
              <w:t>Varchar(80)</w:t>
            </w:r>
          </w:p>
        </w:tc>
      </w:tr>
      <w:tr w:rsidR="00C35BFA" w14:paraId="5CD1DB47" w14:textId="77777777" w:rsidTr="00F5058A">
        <w:tc>
          <w:tcPr>
            <w:tcW w:w="2596" w:type="dxa"/>
          </w:tcPr>
          <w:p w14:paraId="6888AE7A" w14:textId="233F5992" w:rsidR="00C35BFA" w:rsidRDefault="00C35BFA" w:rsidP="00C35BFA">
            <w:pPr>
              <w:rPr>
                <w:rFonts w:cstheme="minorHAnsi"/>
              </w:rPr>
            </w:pPr>
            <w:r>
              <w:rPr>
                <w:rFonts w:cstheme="minorHAnsi"/>
              </w:rPr>
              <w:t>sender_add_line_3</w:t>
            </w:r>
          </w:p>
        </w:tc>
        <w:tc>
          <w:tcPr>
            <w:tcW w:w="1837" w:type="dxa"/>
          </w:tcPr>
          <w:p w14:paraId="5E9A754E" w14:textId="77777777" w:rsidR="00C35BFA" w:rsidRDefault="00C35BFA" w:rsidP="00C35BFA">
            <w:pPr>
              <w:rPr>
                <w:rFonts w:cstheme="minorHAnsi"/>
              </w:rPr>
            </w:pPr>
            <w:r>
              <w:rPr>
                <w:rFonts w:cstheme="minorHAnsi"/>
              </w:rPr>
              <w:t>Optional</w:t>
            </w:r>
          </w:p>
        </w:tc>
        <w:tc>
          <w:tcPr>
            <w:tcW w:w="2235" w:type="dxa"/>
          </w:tcPr>
          <w:p w14:paraId="66931C42" w14:textId="31B56E4D" w:rsidR="00C35BFA" w:rsidRDefault="00C35BFA" w:rsidP="00C35BFA">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34AFF189" w14:textId="77777777" w:rsidR="00C35BFA" w:rsidRDefault="00C35BFA" w:rsidP="00C35BFA">
            <w:pPr>
              <w:rPr>
                <w:rFonts w:cstheme="minorHAnsi"/>
              </w:rPr>
            </w:pPr>
            <w:r>
              <w:rPr>
                <w:rFonts w:cstheme="minorHAnsi"/>
              </w:rPr>
              <w:t>Varchar(80)</w:t>
            </w:r>
          </w:p>
        </w:tc>
      </w:tr>
      <w:tr w:rsidR="00C35BFA" w14:paraId="1FE8F53D" w14:textId="77777777" w:rsidTr="00F36B6F">
        <w:tc>
          <w:tcPr>
            <w:tcW w:w="2596" w:type="dxa"/>
          </w:tcPr>
          <w:p w14:paraId="4B92A3F3" w14:textId="77777777" w:rsidR="00C35BFA" w:rsidRDefault="00C35BFA" w:rsidP="00C35BFA">
            <w:pPr>
              <w:rPr>
                <w:rFonts w:cstheme="minorHAnsi"/>
              </w:rPr>
            </w:pPr>
            <w:r>
              <w:rPr>
                <w:rFonts w:cstheme="minorHAnsi"/>
              </w:rPr>
              <w:t>sender_city</w:t>
            </w:r>
          </w:p>
        </w:tc>
        <w:tc>
          <w:tcPr>
            <w:tcW w:w="1837" w:type="dxa"/>
          </w:tcPr>
          <w:p w14:paraId="53A881C9" w14:textId="77777777" w:rsidR="00C35BFA" w:rsidRDefault="00C35BFA" w:rsidP="00C35BFA">
            <w:pPr>
              <w:rPr>
                <w:rFonts w:cstheme="minorHAnsi"/>
              </w:rPr>
            </w:pPr>
            <w:r>
              <w:rPr>
                <w:rFonts w:cstheme="minorHAnsi"/>
              </w:rPr>
              <w:t>Mandatory</w:t>
            </w:r>
          </w:p>
        </w:tc>
        <w:tc>
          <w:tcPr>
            <w:tcW w:w="2235" w:type="dxa"/>
          </w:tcPr>
          <w:p w14:paraId="0287D410" w14:textId="77777777" w:rsidR="00C35BFA" w:rsidRDefault="00C35BFA" w:rsidP="00C35BFA">
            <w:pPr>
              <w:rPr>
                <w:rFonts w:cstheme="minorHAnsi"/>
              </w:rPr>
            </w:pPr>
            <w:r>
              <w:rPr>
                <w:rFonts w:cstheme="minorHAnsi"/>
              </w:rPr>
              <w:t>Characters 80</w:t>
            </w:r>
          </w:p>
        </w:tc>
        <w:tc>
          <w:tcPr>
            <w:tcW w:w="1962" w:type="dxa"/>
          </w:tcPr>
          <w:p w14:paraId="2FDF2DB3" w14:textId="77777777" w:rsidR="00C35BFA" w:rsidRDefault="00C35BFA" w:rsidP="00C35BFA">
            <w:pPr>
              <w:rPr>
                <w:rFonts w:cstheme="minorHAnsi"/>
              </w:rPr>
            </w:pPr>
            <w:r>
              <w:rPr>
                <w:rFonts w:cstheme="minorHAnsi"/>
              </w:rPr>
              <w:t>Varchar(80)</w:t>
            </w:r>
          </w:p>
        </w:tc>
      </w:tr>
      <w:tr w:rsidR="00C35BFA" w14:paraId="0D7DAC95" w14:textId="77777777" w:rsidTr="00F36B6F">
        <w:tc>
          <w:tcPr>
            <w:tcW w:w="2596" w:type="dxa"/>
          </w:tcPr>
          <w:p w14:paraId="4714DB09" w14:textId="77777777" w:rsidR="00C35BFA" w:rsidRDefault="00C35BFA" w:rsidP="00C35BFA">
            <w:pPr>
              <w:rPr>
                <w:rFonts w:cstheme="minorHAnsi"/>
              </w:rPr>
            </w:pPr>
            <w:r>
              <w:rPr>
                <w:rFonts w:cstheme="minorHAnsi"/>
              </w:rPr>
              <w:t>sender_state</w:t>
            </w:r>
          </w:p>
        </w:tc>
        <w:tc>
          <w:tcPr>
            <w:tcW w:w="1837" w:type="dxa"/>
          </w:tcPr>
          <w:p w14:paraId="0623B2C1" w14:textId="77777777" w:rsidR="00C35BFA" w:rsidRDefault="00C35BFA" w:rsidP="00C35BFA">
            <w:pPr>
              <w:rPr>
                <w:rFonts w:cstheme="minorHAnsi"/>
              </w:rPr>
            </w:pPr>
            <w:r>
              <w:rPr>
                <w:rFonts w:cstheme="minorHAnsi"/>
              </w:rPr>
              <w:t>Optional</w:t>
            </w:r>
          </w:p>
        </w:tc>
        <w:tc>
          <w:tcPr>
            <w:tcW w:w="2235" w:type="dxa"/>
          </w:tcPr>
          <w:p w14:paraId="228D385C" w14:textId="77777777" w:rsidR="00C35BFA" w:rsidRDefault="00C35BFA" w:rsidP="00C35BFA">
            <w:pPr>
              <w:rPr>
                <w:rFonts w:cstheme="minorHAnsi"/>
              </w:rPr>
            </w:pPr>
            <w:r>
              <w:rPr>
                <w:rFonts w:cstheme="minorHAnsi"/>
              </w:rPr>
              <w:t>Characters 80</w:t>
            </w:r>
          </w:p>
        </w:tc>
        <w:tc>
          <w:tcPr>
            <w:tcW w:w="1962" w:type="dxa"/>
          </w:tcPr>
          <w:p w14:paraId="1EB7D546" w14:textId="77777777" w:rsidR="00C35BFA" w:rsidRDefault="00C35BFA" w:rsidP="00C35BFA">
            <w:pPr>
              <w:rPr>
                <w:rFonts w:cstheme="minorHAnsi"/>
              </w:rPr>
            </w:pPr>
            <w:r>
              <w:rPr>
                <w:rFonts w:cstheme="minorHAnsi"/>
              </w:rPr>
              <w:t>Varchar(80)</w:t>
            </w:r>
          </w:p>
        </w:tc>
      </w:tr>
      <w:tr w:rsidR="00C35BFA" w14:paraId="53A7738E" w14:textId="77777777" w:rsidTr="00F36B6F">
        <w:tc>
          <w:tcPr>
            <w:tcW w:w="2596" w:type="dxa"/>
          </w:tcPr>
          <w:p w14:paraId="295294EA" w14:textId="77777777" w:rsidR="00C35BFA" w:rsidRDefault="00C35BFA" w:rsidP="00C35BFA">
            <w:pPr>
              <w:rPr>
                <w:rFonts w:cstheme="minorHAnsi"/>
              </w:rPr>
            </w:pPr>
            <w:r>
              <w:rPr>
                <w:rFonts w:cstheme="minorHAnsi"/>
              </w:rPr>
              <w:t>sender_pincode</w:t>
            </w:r>
          </w:p>
        </w:tc>
        <w:tc>
          <w:tcPr>
            <w:tcW w:w="1837" w:type="dxa"/>
          </w:tcPr>
          <w:p w14:paraId="6027A51B" w14:textId="77777777" w:rsidR="00C35BFA" w:rsidRDefault="00C35BFA" w:rsidP="00C35BFA">
            <w:pPr>
              <w:rPr>
                <w:rFonts w:cstheme="minorHAnsi"/>
              </w:rPr>
            </w:pPr>
            <w:r>
              <w:rPr>
                <w:rFonts w:cstheme="minorHAnsi"/>
              </w:rPr>
              <w:t>Mandatory</w:t>
            </w:r>
          </w:p>
        </w:tc>
        <w:tc>
          <w:tcPr>
            <w:tcW w:w="2235" w:type="dxa"/>
          </w:tcPr>
          <w:p w14:paraId="6BF5DD50" w14:textId="77777777" w:rsidR="00C35BFA" w:rsidRDefault="00C35BFA" w:rsidP="00C35BFA">
            <w:pPr>
              <w:rPr>
                <w:rFonts w:cstheme="minorHAnsi"/>
              </w:rPr>
            </w:pPr>
            <w:r>
              <w:rPr>
                <w:rFonts w:cstheme="minorHAnsi"/>
              </w:rPr>
              <w:t>Number 6</w:t>
            </w:r>
          </w:p>
        </w:tc>
        <w:tc>
          <w:tcPr>
            <w:tcW w:w="1962" w:type="dxa"/>
          </w:tcPr>
          <w:p w14:paraId="52384477" w14:textId="77777777" w:rsidR="00C35BFA" w:rsidRDefault="00C35BFA" w:rsidP="00C35BFA">
            <w:pPr>
              <w:rPr>
                <w:rFonts w:cstheme="minorHAnsi"/>
              </w:rPr>
            </w:pPr>
            <w:r>
              <w:rPr>
                <w:rFonts w:cstheme="minorHAnsi"/>
              </w:rPr>
              <w:t>Int4</w:t>
            </w:r>
          </w:p>
        </w:tc>
      </w:tr>
      <w:tr w:rsidR="00C35BFA" w14:paraId="5C316416" w14:textId="77777777" w:rsidTr="00F36B6F">
        <w:tc>
          <w:tcPr>
            <w:tcW w:w="2596" w:type="dxa"/>
          </w:tcPr>
          <w:p w14:paraId="5A08DEC2" w14:textId="77777777" w:rsidR="00C35BFA" w:rsidRDefault="00C35BFA" w:rsidP="00C35BFA">
            <w:pPr>
              <w:rPr>
                <w:rFonts w:cstheme="minorHAnsi"/>
              </w:rPr>
            </w:pPr>
            <w:r>
              <w:rPr>
                <w:rFonts w:cstheme="minorHAnsi"/>
              </w:rPr>
              <w:t>sender_emailid</w:t>
            </w:r>
          </w:p>
        </w:tc>
        <w:tc>
          <w:tcPr>
            <w:tcW w:w="1837" w:type="dxa"/>
          </w:tcPr>
          <w:p w14:paraId="21569FF4" w14:textId="77777777" w:rsidR="00C35BFA" w:rsidRDefault="00C35BFA" w:rsidP="00C35BFA">
            <w:pPr>
              <w:rPr>
                <w:rFonts w:cstheme="minorHAnsi"/>
              </w:rPr>
            </w:pPr>
            <w:r>
              <w:rPr>
                <w:rFonts w:cstheme="minorHAnsi"/>
              </w:rPr>
              <w:t>Optional</w:t>
            </w:r>
          </w:p>
        </w:tc>
        <w:tc>
          <w:tcPr>
            <w:tcW w:w="2235" w:type="dxa"/>
          </w:tcPr>
          <w:p w14:paraId="13432790" w14:textId="77777777" w:rsidR="00C35BFA" w:rsidRDefault="00C35BFA" w:rsidP="00C35BFA">
            <w:pPr>
              <w:rPr>
                <w:rFonts w:cstheme="minorHAnsi"/>
              </w:rPr>
            </w:pPr>
            <w:r>
              <w:rPr>
                <w:rFonts w:cstheme="minorHAnsi"/>
              </w:rPr>
              <w:t>Characters 80</w:t>
            </w:r>
          </w:p>
        </w:tc>
        <w:tc>
          <w:tcPr>
            <w:tcW w:w="1962" w:type="dxa"/>
          </w:tcPr>
          <w:p w14:paraId="12518393" w14:textId="77777777" w:rsidR="00C35BFA" w:rsidRDefault="00C35BFA" w:rsidP="00C35BFA">
            <w:pPr>
              <w:rPr>
                <w:rFonts w:cstheme="minorHAnsi"/>
              </w:rPr>
            </w:pPr>
            <w:r>
              <w:rPr>
                <w:rFonts w:cstheme="minorHAnsi"/>
              </w:rPr>
              <w:t>Varchar(80)</w:t>
            </w:r>
          </w:p>
        </w:tc>
      </w:tr>
      <w:tr w:rsidR="00C35BFA" w14:paraId="70258091" w14:textId="77777777" w:rsidTr="00F36B6F">
        <w:tc>
          <w:tcPr>
            <w:tcW w:w="2596" w:type="dxa"/>
          </w:tcPr>
          <w:p w14:paraId="6DD976FB" w14:textId="77777777" w:rsidR="00C35BFA" w:rsidRDefault="00C35BFA" w:rsidP="00C35BFA">
            <w:pPr>
              <w:rPr>
                <w:rFonts w:cstheme="minorHAnsi"/>
              </w:rPr>
            </w:pPr>
            <w:r>
              <w:rPr>
                <w:rFonts w:cstheme="minorHAnsi"/>
              </w:rPr>
              <w:t>sender_alt_contact</w:t>
            </w:r>
          </w:p>
        </w:tc>
        <w:tc>
          <w:tcPr>
            <w:tcW w:w="1837" w:type="dxa"/>
          </w:tcPr>
          <w:p w14:paraId="4AB676F7" w14:textId="77777777" w:rsidR="00C35BFA" w:rsidRDefault="00C35BFA" w:rsidP="00C35BFA">
            <w:pPr>
              <w:rPr>
                <w:rFonts w:cstheme="minorHAnsi"/>
              </w:rPr>
            </w:pPr>
            <w:r>
              <w:rPr>
                <w:rFonts w:cstheme="minorHAnsi"/>
              </w:rPr>
              <w:t>Optional</w:t>
            </w:r>
          </w:p>
        </w:tc>
        <w:tc>
          <w:tcPr>
            <w:tcW w:w="2235" w:type="dxa"/>
          </w:tcPr>
          <w:p w14:paraId="54FEBE44" w14:textId="77777777" w:rsidR="00C35BFA" w:rsidRDefault="00C35BFA" w:rsidP="00C35BFA">
            <w:pPr>
              <w:rPr>
                <w:rFonts w:cstheme="minorHAnsi"/>
              </w:rPr>
            </w:pPr>
            <w:r>
              <w:rPr>
                <w:rFonts w:cstheme="minorHAnsi"/>
              </w:rPr>
              <w:t>Numbers 10</w:t>
            </w:r>
          </w:p>
        </w:tc>
        <w:tc>
          <w:tcPr>
            <w:tcW w:w="1962" w:type="dxa"/>
          </w:tcPr>
          <w:p w14:paraId="4BD61D0E" w14:textId="77777777" w:rsidR="00C35BFA" w:rsidRDefault="00C35BFA" w:rsidP="00C35BFA">
            <w:pPr>
              <w:rPr>
                <w:rFonts w:cstheme="minorHAnsi"/>
              </w:rPr>
            </w:pPr>
            <w:r>
              <w:rPr>
                <w:rFonts w:cstheme="minorHAnsi"/>
              </w:rPr>
              <w:t>Int8</w:t>
            </w:r>
          </w:p>
        </w:tc>
      </w:tr>
      <w:tr w:rsidR="00C35BFA" w14:paraId="27EBEF9E" w14:textId="77777777" w:rsidTr="00F36B6F">
        <w:tc>
          <w:tcPr>
            <w:tcW w:w="2596" w:type="dxa"/>
          </w:tcPr>
          <w:p w14:paraId="69C23CC0" w14:textId="77777777" w:rsidR="00C35BFA" w:rsidRDefault="00C35BFA" w:rsidP="00C35BFA">
            <w:pPr>
              <w:rPr>
                <w:rFonts w:cstheme="minorHAnsi"/>
              </w:rPr>
            </w:pPr>
            <w:r>
              <w:rPr>
                <w:rFonts w:cstheme="minorHAnsi"/>
              </w:rPr>
              <w:t>sender_kyc</w:t>
            </w:r>
          </w:p>
        </w:tc>
        <w:tc>
          <w:tcPr>
            <w:tcW w:w="1837" w:type="dxa"/>
          </w:tcPr>
          <w:p w14:paraId="5BA1782D" w14:textId="77777777" w:rsidR="00C35BFA" w:rsidRDefault="00C35BFA" w:rsidP="00C35BFA">
            <w:pPr>
              <w:rPr>
                <w:rFonts w:cstheme="minorHAnsi"/>
              </w:rPr>
            </w:pPr>
            <w:r>
              <w:rPr>
                <w:rFonts w:cstheme="minorHAnsi"/>
              </w:rPr>
              <w:t>Optional</w:t>
            </w:r>
          </w:p>
        </w:tc>
        <w:tc>
          <w:tcPr>
            <w:tcW w:w="2235" w:type="dxa"/>
          </w:tcPr>
          <w:p w14:paraId="5C8C3BCD" w14:textId="77777777" w:rsidR="00C35BFA" w:rsidRDefault="00C35BFA" w:rsidP="00C35BFA">
            <w:pPr>
              <w:rPr>
                <w:rFonts w:cstheme="minorHAnsi"/>
              </w:rPr>
            </w:pPr>
            <w:r>
              <w:rPr>
                <w:rFonts w:cstheme="minorHAnsi"/>
              </w:rPr>
              <w:t>Characters 20</w:t>
            </w:r>
          </w:p>
        </w:tc>
        <w:tc>
          <w:tcPr>
            <w:tcW w:w="1962" w:type="dxa"/>
          </w:tcPr>
          <w:p w14:paraId="0ADEFF11" w14:textId="77777777" w:rsidR="00C35BFA" w:rsidRDefault="00C35BFA" w:rsidP="00C35BFA">
            <w:pPr>
              <w:rPr>
                <w:rFonts w:cstheme="minorHAnsi"/>
              </w:rPr>
            </w:pPr>
            <w:r>
              <w:rPr>
                <w:rFonts w:cstheme="minorHAnsi"/>
              </w:rPr>
              <w:t>Varchar(20)</w:t>
            </w:r>
          </w:p>
        </w:tc>
      </w:tr>
      <w:tr w:rsidR="00C35BFA" w14:paraId="6ECCA46C" w14:textId="77777777" w:rsidTr="00F36B6F">
        <w:tc>
          <w:tcPr>
            <w:tcW w:w="2596" w:type="dxa"/>
          </w:tcPr>
          <w:p w14:paraId="21543BF8" w14:textId="77777777" w:rsidR="00C35BFA" w:rsidRDefault="00C35BFA" w:rsidP="00C35BFA">
            <w:pPr>
              <w:rPr>
                <w:rFonts w:cstheme="minorHAnsi"/>
              </w:rPr>
            </w:pPr>
            <w:r>
              <w:rPr>
                <w:rFonts w:cstheme="minorHAnsi"/>
              </w:rPr>
              <w:t>sender_tax_reference</w:t>
            </w:r>
          </w:p>
        </w:tc>
        <w:tc>
          <w:tcPr>
            <w:tcW w:w="1837" w:type="dxa"/>
          </w:tcPr>
          <w:p w14:paraId="378D5C15" w14:textId="77777777" w:rsidR="00C35BFA" w:rsidRDefault="00C35BFA" w:rsidP="00C35BFA">
            <w:pPr>
              <w:rPr>
                <w:rFonts w:cstheme="minorHAnsi"/>
              </w:rPr>
            </w:pPr>
            <w:r>
              <w:rPr>
                <w:rFonts w:cstheme="minorHAnsi"/>
              </w:rPr>
              <w:t>Optional</w:t>
            </w:r>
          </w:p>
        </w:tc>
        <w:tc>
          <w:tcPr>
            <w:tcW w:w="2235" w:type="dxa"/>
          </w:tcPr>
          <w:p w14:paraId="451253F1" w14:textId="77777777" w:rsidR="00C35BFA" w:rsidRDefault="00C35BFA" w:rsidP="00C35BFA">
            <w:pPr>
              <w:rPr>
                <w:rFonts w:cstheme="minorHAnsi"/>
              </w:rPr>
            </w:pPr>
            <w:r>
              <w:rPr>
                <w:rFonts w:cstheme="minorHAnsi"/>
              </w:rPr>
              <w:t>Characters 20</w:t>
            </w:r>
          </w:p>
        </w:tc>
        <w:tc>
          <w:tcPr>
            <w:tcW w:w="1962" w:type="dxa"/>
          </w:tcPr>
          <w:p w14:paraId="6B2B14DF" w14:textId="77777777" w:rsidR="00C35BFA" w:rsidRDefault="00C35BFA" w:rsidP="00C35BFA">
            <w:pPr>
              <w:rPr>
                <w:rFonts w:cstheme="minorHAnsi"/>
              </w:rPr>
            </w:pPr>
            <w:r>
              <w:rPr>
                <w:rFonts w:cstheme="minorHAnsi"/>
              </w:rPr>
              <w:t>Varchar(20)</w:t>
            </w:r>
          </w:p>
        </w:tc>
      </w:tr>
      <w:tr w:rsidR="00C35BFA" w14:paraId="2050140B" w14:textId="77777777" w:rsidTr="00F36B6F">
        <w:tc>
          <w:tcPr>
            <w:tcW w:w="2596" w:type="dxa"/>
          </w:tcPr>
          <w:p w14:paraId="3BCCB55A" w14:textId="77777777" w:rsidR="00C35BFA" w:rsidRDefault="00C35BFA" w:rsidP="00C35BFA">
            <w:pPr>
              <w:rPr>
                <w:rFonts w:cstheme="minorHAnsi"/>
              </w:rPr>
            </w:pPr>
            <w:r>
              <w:rPr>
                <w:rFonts w:cstheme="minorHAnsi"/>
              </w:rPr>
              <w:t>receiver_name</w:t>
            </w:r>
          </w:p>
        </w:tc>
        <w:tc>
          <w:tcPr>
            <w:tcW w:w="1837" w:type="dxa"/>
          </w:tcPr>
          <w:p w14:paraId="375609C0" w14:textId="77777777" w:rsidR="00C35BFA" w:rsidRDefault="00C35BFA" w:rsidP="00C35BFA">
            <w:pPr>
              <w:rPr>
                <w:rFonts w:cstheme="minorHAnsi"/>
              </w:rPr>
            </w:pPr>
            <w:r>
              <w:rPr>
                <w:rFonts w:cstheme="minorHAnsi"/>
              </w:rPr>
              <w:t>Mandatory</w:t>
            </w:r>
          </w:p>
        </w:tc>
        <w:tc>
          <w:tcPr>
            <w:tcW w:w="2235" w:type="dxa"/>
          </w:tcPr>
          <w:p w14:paraId="7AC0CC3C" w14:textId="77777777" w:rsidR="00C35BFA" w:rsidRDefault="00C35BFA" w:rsidP="00C35BFA">
            <w:pPr>
              <w:rPr>
                <w:rFonts w:cstheme="minorHAnsi"/>
              </w:rPr>
            </w:pPr>
            <w:r>
              <w:rPr>
                <w:rFonts w:cstheme="minorHAnsi"/>
              </w:rPr>
              <w:t>Characters 80</w:t>
            </w:r>
          </w:p>
        </w:tc>
        <w:tc>
          <w:tcPr>
            <w:tcW w:w="1962" w:type="dxa"/>
          </w:tcPr>
          <w:p w14:paraId="5168108F" w14:textId="77777777" w:rsidR="00C35BFA" w:rsidRDefault="00C35BFA" w:rsidP="00C35BFA">
            <w:pPr>
              <w:rPr>
                <w:rFonts w:cstheme="minorHAnsi"/>
              </w:rPr>
            </w:pPr>
            <w:r>
              <w:rPr>
                <w:rFonts w:cstheme="minorHAnsi"/>
              </w:rPr>
              <w:t>Varchar(80)</w:t>
            </w:r>
          </w:p>
        </w:tc>
      </w:tr>
      <w:tr w:rsidR="00C35BFA" w14:paraId="6A530181" w14:textId="77777777" w:rsidTr="00F36B6F">
        <w:tc>
          <w:tcPr>
            <w:tcW w:w="2596" w:type="dxa"/>
          </w:tcPr>
          <w:p w14:paraId="3B1DB886" w14:textId="77777777" w:rsidR="00C35BFA" w:rsidRDefault="00C35BFA" w:rsidP="00C35BFA">
            <w:pPr>
              <w:rPr>
                <w:rFonts w:cstheme="minorHAnsi"/>
              </w:rPr>
            </w:pPr>
            <w:r>
              <w:rPr>
                <w:rFonts w:cstheme="minorHAnsi"/>
              </w:rPr>
              <w:t>receiver_company</w:t>
            </w:r>
          </w:p>
        </w:tc>
        <w:tc>
          <w:tcPr>
            <w:tcW w:w="1837" w:type="dxa"/>
          </w:tcPr>
          <w:p w14:paraId="7E3CADF0" w14:textId="77777777" w:rsidR="00C35BFA" w:rsidRDefault="00C35BFA" w:rsidP="00C35BFA">
            <w:pPr>
              <w:rPr>
                <w:rFonts w:cstheme="minorHAnsi"/>
              </w:rPr>
            </w:pPr>
            <w:r>
              <w:rPr>
                <w:rFonts w:cstheme="minorHAnsi"/>
              </w:rPr>
              <w:t>Mandatory</w:t>
            </w:r>
          </w:p>
        </w:tc>
        <w:tc>
          <w:tcPr>
            <w:tcW w:w="2235" w:type="dxa"/>
          </w:tcPr>
          <w:p w14:paraId="78E9D867" w14:textId="77777777" w:rsidR="00C35BFA" w:rsidRDefault="00C35BFA" w:rsidP="00C35BFA">
            <w:pPr>
              <w:rPr>
                <w:rFonts w:cstheme="minorHAnsi"/>
              </w:rPr>
            </w:pPr>
            <w:r>
              <w:rPr>
                <w:rFonts w:cstheme="minorHAnsi"/>
              </w:rPr>
              <w:t>Characters 80</w:t>
            </w:r>
          </w:p>
        </w:tc>
        <w:tc>
          <w:tcPr>
            <w:tcW w:w="1962" w:type="dxa"/>
          </w:tcPr>
          <w:p w14:paraId="3E1FF050" w14:textId="77777777" w:rsidR="00C35BFA" w:rsidRDefault="00C35BFA" w:rsidP="00C35BFA">
            <w:pPr>
              <w:rPr>
                <w:rFonts w:cstheme="minorHAnsi"/>
              </w:rPr>
            </w:pPr>
            <w:r>
              <w:rPr>
                <w:rFonts w:cstheme="minorHAnsi"/>
              </w:rPr>
              <w:t>Varchar(80)</w:t>
            </w:r>
          </w:p>
        </w:tc>
      </w:tr>
      <w:tr w:rsidR="00C35BFA" w14:paraId="408A2B99" w14:textId="77777777" w:rsidTr="00F36B6F">
        <w:tc>
          <w:tcPr>
            <w:tcW w:w="2596" w:type="dxa"/>
          </w:tcPr>
          <w:p w14:paraId="0D6DA6E8" w14:textId="77777777" w:rsidR="00C35BFA" w:rsidRDefault="00C35BFA" w:rsidP="00C35BFA">
            <w:pPr>
              <w:rPr>
                <w:rFonts w:cstheme="minorHAnsi"/>
              </w:rPr>
            </w:pPr>
            <w:r>
              <w:rPr>
                <w:rFonts w:cstheme="minorHAnsi"/>
              </w:rPr>
              <w:lastRenderedPageBreak/>
              <w:t>receiver_add_line_1</w:t>
            </w:r>
          </w:p>
        </w:tc>
        <w:tc>
          <w:tcPr>
            <w:tcW w:w="1837" w:type="dxa"/>
          </w:tcPr>
          <w:p w14:paraId="42A8BB1E" w14:textId="77777777" w:rsidR="00C35BFA" w:rsidRDefault="00C35BFA" w:rsidP="00C35BFA">
            <w:pPr>
              <w:rPr>
                <w:rFonts w:cstheme="minorHAnsi"/>
              </w:rPr>
            </w:pPr>
            <w:r>
              <w:rPr>
                <w:rFonts w:cstheme="minorHAnsi"/>
              </w:rPr>
              <w:t>Mandatory</w:t>
            </w:r>
          </w:p>
        </w:tc>
        <w:tc>
          <w:tcPr>
            <w:tcW w:w="2235" w:type="dxa"/>
          </w:tcPr>
          <w:p w14:paraId="5E1F4783" w14:textId="42FF20A8" w:rsidR="00C35BFA" w:rsidRDefault="00327C57" w:rsidP="00C35BFA">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71074FB8" w14:textId="77777777" w:rsidR="00C35BFA" w:rsidRDefault="00C35BFA" w:rsidP="00C35BFA">
            <w:pPr>
              <w:rPr>
                <w:rFonts w:cstheme="minorHAnsi"/>
              </w:rPr>
            </w:pPr>
            <w:r>
              <w:rPr>
                <w:rFonts w:cstheme="minorHAnsi"/>
              </w:rPr>
              <w:t>Varchar(80)</w:t>
            </w:r>
          </w:p>
        </w:tc>
      </w:tr>
      <w:tr w:rsidR="00C35BFA" w14:paraId="09370AE2" w14:textId="77777777" w:rsidTr="00F36B6F">
        <w:tc>
          <w:tcPr>
            <w:tcW w:w="2596" w:type="dxa"/>
          </w:tcPr>
          <w:p w14:paraId="0FB759D6" w14:textId="77777777" w:rsidR="00C35BFA" w:rsidRDefault="00C35BFA" w:rsidP="00C35BFA">
            <w:pPr>
              <w:rPr>
                <w:rFonts w:cstheme="minorHAnsi"/>
              </w:rPr>
            </w:pPr>
            <w:r>
              <w:rPr>
                <w:rFonts w:cstheme="minorHAnsi"/>
              </w:rPr>
              <w:t>receiver_add_line_2</w:t>
            </w:r>
          </w:p>
        </w:tc>
        <w:tc>
          <w:tcPr>
            <w:tcW w:w="1837" w:type="dxa"/>
          </w:tcPr>
          <w:p w14:paraId="07FE24A3" w14:textId="77777777" w:rsidR="00C35BFA" w:rsidRDefault="00C35BFA" w:rsidP="00C35BFA">
            <w:pPr>
              <w:rPr>
                <w:rFonts w:cstheme="minorHAnsi"/>
              </w:rPr>
            </w:pPr>
            <w:r>
              <w:rPr>
                <w:rFonts w:cstheme="minorHAnsi"/>
              </w:rPr>
              <w:t>Optional</w:t>
            </w:r>
          </w:p>
        </w:tc>
        <w:tc>
          <w:tcPr>
            <w:tcW w:w="2235" w:type="dxa"/>
          </w:tcPr>
          <w:p w14:paraId="3BD0360A" w14:textId="737917AB" w:rsidR="00C35BFA" w:rsidRDefault="00327C57" w:rsidP="00C35BFA">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3DB5F9A5" w14:textId="77777777" w:rsidR="00C35BFA" w:rsidRDefault="00C35BFA" w:rsidP="00C35BFA">
            <w:pPr>
              <w:rPr>
                <w:rFonts w:cstheme="minorHAnsi"/>
              </w:rPr>
            </w:pPr>
            <w:r>
              <w:rPr>
                <w:rFonts w:cstheme="minorHAnsi"/>
              </w:rPr>
              <w:t>Varchar(80)</w:t>
            </w:r>
          </w:p>
        </w:tc>
      </w:tr>
      <w:tr w:rsidR="00327C57" w14:paraId="4F91C114" w14:textId="77777777" w:rsidTr="00F5058A">
        <w:tc>
          <w:tcPr>
            <w:tcW w:w="2596" w:type="dxa"/>
          </w:tcPr>
          <w:p w14:paraId="4D586D2E" w14:textId="5D5B0276" w:rsidR="00327C57" w:rsidRDefault="00327C57" w:rsidP="00F5058A">
            <w:pPr>
              <w:rPr>
                <w:rFonts w:cstheme="minorHAnsi"/>
              </w:rPr>
            </w:pPr>
            <w:r>
              <w:rPr>
                <w:rFonts w:cstheme="minorHAnsi"/>
              </w:rPr>
              <w:t>receiver_add_line_3</w:t>
            </w:r>
          </w:p>
        </w:tc>
        <w:tc>
          <w:tcPr>
            <w:tcW w:w="1837" w:type="dxa"/>
          </w:tcPr>
          <w:p w14:paraId="54616051" w14:textId="77777777" w:rsidR="00327C57" w:rsidRDefault="00327C57" w:rsidP="00F5058A">
            <w:pPr>
              <w:rPr>
                <w:rFonts w:cstheme="minorHAnsi"/>
              </w:rPr>
            </w:pPr>
            <w:r>
              <w:rPr>
                <w:rFonts w:cstheme="minorHAnsi"/>
              </w:rPr>
              <w:t>Optional</w:t>
            </w:r>
          </w:p>
        </w:tc>
        <w:tc>
          <w:tcPr>
            <w:tcW w:w="2235" w:type="dxa"/>
          </w:tcPr>
          <w:p w14:paraId="36B8DEC4" w14:textId="77777777" w:rsidR="00327C57" w:rsidRDefault="00327C57" w:rsidP="00F5058A">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6D46C8C9" w14:textId="77777777" w:rsidR="00327C57" w:rsidRDefault="00327C57" w:rsidP="00F5058A">
            <w:pPr>
              <w:rPr>
                <w:rFonts w:cstheme="minorHAnsi"/>
              </w:rPr>
            </w:pPr>
            <w:r>
              <w:rPr>
                <w:rFonts w:cstheme="minorHAnsi"/>
              </w:rPr>
              <w:t>Varchar(80)</w:t>
            </w:r>
          </w:p>
        </w:tc>
      </w:tr>
      <w:tr w:rsidR="00C35BFA" w14:paraId="7AE1479D" w14:textId="77777777" w:rsidTr="00F36B6F">
        <w:tc>
          <w:tcPr>
            <w:tcW w:w="2596" w:type="dxa"/>
          </w:tcPr>
          <w:p w14:paraId="1FA92EB6" w14:textId="77777777" w:rsidR="00C35BFA" w:rsidRDefault="00C35BFA" w:rsidP="00C35BFA">
            <w:pPr>
              <w:rPr>
                <w:rFonts w:cstheme="minorHAnsi"/>
              </w:rPr>
            </w:pPr>
            <w:r>
              <w:rPr>
                <w:rFonts w:cstheme="minorHAnsi"/>
              </w:rPr>
              <w:t>receiver_city</w:t>
            </w:r>
          </w:p>
        </w:tc>
        <w:tc>
          <w:tcPr>
            <w:tcW w:w="1837" w:type="dxa"/>
          </w:tcPr>
          <w:p w14:paraId="3871AED8" w14:textId="77777777" w:rsidR="00C35BFA" w:rsidRDefault="00C35BFA" w:rsidP="00C35BFA">
            <w:pPr>
              <w:rPr>
                <w:rFonts w:cstheme="minorHAnsi"/>
              </w:rPr>
            </w:pPr>
            <w:r>
              <w:rPr>
                <w:rFonts w:cstheme="minorHAnsi"/>
              </w:rPr>
              <w:t>Mandatory</w:t>
            </w:r>
          </w:p>
        </w:tc>
        <w:tc>
          <w:tcPr>
            <w:tcW w:w="2235" w:type="dxa"/>
          </w:tcPr>
          <w:p w14:paraId="7C4D6D2E" w14:textId="77777777" w:rsidR="00C35BFA" w:rsidRDefault="00C35BFA" w:rsidP="00C35BFA">
            <w:pPr>
              <w:rPr>
                <w:rFonts w:cstheme="minorHAnsi"/>
              </w:rPr>
            </w:pPr>
            <w:r>
              <w:rPr>
                <w:rFonts w:cstheme="minorHAnsi"/>
              </w:rPr>
              <w:t>Characters 80</w:t>
            </w:r>
          </w:p>
        </w:tc>
        <w:tc>
          <w:tcPr>
            <w:tcW w:w="1962" w:type="dxa"/>
          </w:tcPr>
          <w:p w14:paraId="41628050" w14:textId="77777777" w:rsidR="00C35BFA" w:rsidRDefault="00C35BFA" w:rsidP="00C35BFA">
            <w:pPr>
              <w:rPr>
                <w:rFonts w:cstheme="minorHAnsi"/>
              </w:rPr>
            </w:pPr>
            <w:r>
              <w:rPr>
                <w:rFonts w:cstheme="minorHAnsi"/>
              </w:rPr>
              <w:t>Varchar(80)</w:t>
            </w:r>
          </w:p>
        </w:tc>
      </w:tr>
      <w:tr w:rsidR="00C35BFA" w14:paraId="28E85C5A" w14:textId="77777777" w:rsidTr="00F36B6F">
        <w:tc>
          <w:tcPr>
            <w:tcW w:w="2596" w:type="dxa"/>
          </w:tcPr>
          <w:p w14:paraId="2F8547F9" w14:textId="77777777" w:rsidR="00C35BFA" w:rsidRDefault="00C35BFA" w:rsidP="00C35BFA">
            <w:pPr>
              <w:rPr>
                <w:rFonts w:cstheme="minorHAnsi"/>
              </w:rPr>
            </w:pPr>
            <w:r>
              <w:rPr>
                <w:rFonts w:cstheme="minorHAnsi"/>
              </w:rPr>
              <w:t>receiver_state</w:t>
            </w:r>
          </w:p>
        </w:tc>
        <w:tc>
          <w:tcPr>
            <w:tcW w:w="1837" w:type="dxa"/>
          </w:tcPr>
          <w:p w14:paraId="2726F1B4" w14:textId="77777777" w:rsidR="00C35BFA" w:rsidRDefault="00C35BFA" w:rsidP="00C35BFA">
            <w:pPr>
              <w:rPr>
                <w:rFonts w:cstheme="minorHAnsi"/>
              </w:rPr>
            </w:pPr>
            <w:r>
              <w:rPr>
                <w:rFonts w:cstheme="minorHAnsi"/>
              </w:rPr>
              <w:t>Optional</w:t>
            </w:r>
          </w:p>
        </w:tc>
        <w:tc>
          <w:tcPr>
            <w:tcW w:w="2235" w:type="dxa"/>
          </w:tcPr>
          <w:p w14:paraId="1C133C7E" w14:textId="77777777" w:rsidR="00C35BFA" w:rsidRDefault="00C35BFA" w:rsidP="00C35BFA">
            <w:pPr>
              <w:rPr>
                <w:rFonts w:cstheme="minorHAnsi"/>
              </w:rPr>
            </w:pPr>
            <w:r>
              <w:rPr>
                <w:rFonts w:cstheme="minorHAnsi"/>
              </w:rPr>
              <w:t>Characters 80</w:t>
            </w:r>
          </w:p>
        </w:tc>
        <w:tc>
          <w:tcPr>
            <w:tcW w:w="1962" w:type="dxa"/>
          </w:tcPr>
          <w:p w14:paraId="290466CC" w14:textId="77777777" w:rsidR="00C35BFA" w:rsidRDefault="00C35BFA" w:rsidP="00C35BFA">
            <w:pPr>
              <w:rPr>
                <w:rFonts w:cstheme="minorHAnsi"/>
              </w:rPr>
            </w:pPr>
            <w:r>
              <w:rPr>
                <w:rFonts w:cstheme="minorHAnsi"/>
              </w:rPr>
              <w:t>Varchar(80)</w:t>
            </w:r>
          </w:p>
        </w:tc>
      </w:tr>
      <w:tr w:rsidR="00C35BFA" w14:paraId="3310E6B5" w14:textId="77777777" w:rsidTr="00F36B6F">
        <w:tc>
          <w:tcPr>
            <w:tcW w:w="2596" w:type="dxa"/>
          </w:tcPr>
          <w:p w14:paraId="752BC408" w14:textId="77777777" w:rsidR="00C35BFA" w:rsidRDefault="00C35BFA" w:rsidP="00C35BFA">
            <w:pPr>
              <w:rPr>
                <w:rFonts w:cstheme="minorHAnsi"/>
              </w:rPr>
            </w:pPr>
            <w:r>
              <w:rPr>
                <w:rFonts w:cstheme="minorHAnsi"/>
              </w:rPr>
              <w:t>receiver_pincode</w:t>
            </w:r>
          </w:p>
        </w:tc>
        <w:tc>
          <w:tcPr>
            <w:tcW w:w="1837" w:type="dxa"/>
          </w:tcPr>
          <w:p w14:paraId="2B0C50DB" w14:textId="77777777" w:rsidR="00C35BFA" w:rsidRDefault="00C35BFA" w:rsidP="00C35BFA">
            <w:pPr>
              <w:rPr>
                <w:rFonts w:cstheme="minorHAnsi"/>
              </w:rPr>
            </w:pPr>
            <w:r>
              <w:rPr>
                <w:rFonts w:cstheme="minorHAnsi"/>
              </w:rPr>
              <w:t>Mandatory</w:t>
            </w:r>
          </w:p>
        </w:tc>
        <w:tc>
          <w:tcPr>
            <w:tcW w:w="2235" w:type="dxa"/>
          </w:tcPr>
          <w:p w14:paraId="1286B568" w14:textId="77777777" w:rsidR="00C35BFA" w:rsidRDefault="00C35BFA" w:rsidP="00C35BFA">
            <w:pPr>
              <w:rPr>
                <w:rFonts w:cstheme="minorHAnsi"/>
              </w:rPr>
            </w:pPr>
            <w:r>
              <w:rPr>
                <w:rFonts w:cstheme="minorHAnsi"/>
              </w:rPr>
              <w:t>Number 6</w:t>
            </w:r>
          </w:p>
        </w:tc>
        <w:tc>
          <w:tcPr>
            <w:tcW w:w="1962" w:type="dxa"/>
          </w:tcPr>
          <w:p w14:paraId="54EA1412" w14:textId="77777777" w:rsidR="00C35BFA" w:rsidRDefault="00C35BFA" w:rsidP="00C35BFA">
            <w:pPr>
              <w:rPr>
                <w:rFonts w:cstheme="minorHAnsi"/>
              </w:rPr>
            </w:pPr>
            <w:r>
              <w:rPr>
                <w:rFonts w:cstheme="minorHAnsi"/>
              </w:rPr>
              <w:t>Int4</w:t>
            </w:r>
          </w:p>
        </w:tc>
      </w:tr>
      <w:tr w:rsidR="00C35BFA" w14:paraId="06EBFCEE" w14:textId="77777777" w:rsidTr="00F36B6F">
        <w:tc>
          <w:tcPr>
            <w:tcW w:w="2596" w:type="dxa"/>
          </w:tcPr>
          <w:p w14:paraId="2A6F845F" w14:textId="77777777" w:rsidR="00C35BFA" w:rsidRDefault="00C35BFA" w:rsidP="00C35BFA">
            <w:pPr>
              <w:rPr>
                <w:rFonts w:cstheme="minorHAnsi"/>
              </w:rPr>
            </w:pPr>
            <w:r>
              <w:rPr>
                <w:rFonts w:cstheme="minorHAnsi"/>
              </w:rPr>
              <w:t>receiver_emailid</w:t>
            </w:r>
          </w:p>
        </w:tc>
        <w:tc>
          <w:tcPr>
            <w:tcW w:w="1837" w:type="dxa"/>
          </w:tcPr>
          <w:p w14:paraId="13360974" w14:textId="77777777" w:rsidR="00C35BFA" w:rsidRDefault="00C35BFA" w:rsidP="00C35BFA">
            <w:pPr>
              <w:rPr>
                <w:rFonts w:cstheme="minorHAnsi"/>
              </w:rPr>
            </w:pPr>
            <w:r>
              <w:rPr>
                <w:rFonts w:cstheme="minorHAnsi"/>
              </w:rPr>
              <w:t>Optional</w:t>
            </w:r>
          </w:p>
        </w:tc>
        <w:tc>
          <w:tcPr>
            <w:tcW w:w="2235" w:type="dxa"/>
          </w:tcPr>
          <w:p w14:paraId="1B1571EC" w14:textId="77777777" w:rsidR="00C35BFA" w:rsidRDefault="00C35BFA" w:rsidP="00C35BFA">
            <w:pPr>
              <w:rPr>
                <w:rFonts w:cstheme="minorHAnsi"/>
              </w:rPr>
            </w:pPr>
            <w:r>
              <w:rPr>
                <w:rFonts w:cstheme="minorHAnsi"/>
              </w:rPr>
              <w:t>Characters 80</w:t>
            </w:r>
          </w:p>
        </w:tc>
        <w:tc>
          <w:tcPr>
            <w:tcW w:w="1962" w:type="dxa"/>
          </w:tcPr>
          <w:p w14:paraId="20C028DA" w14:textId="77777777" w:rsidR="00C35BFA" w:rsidRDefault="00C35BFA" w:rsidP="00C35BFA">
            <w:pPr>
              <w:rPr>
                <w:rFonts w:cstheme="minorHAnsi"/>
              </w:rPr>
            </w:pPr>
            <w:r>
              <w:rPr>
                <w:rFonts w:cstheme="minorHAnsi"/>
              </w:rPr>
              <w:t>Varchar(80)</w:t>
            </w:r>
          </w:p>
        </w:tc>
      </w:tr>
      <w:tr w:rsidR="00C35BFA" w14:paraId="76B27173" w14:textId="77777777" w:rsidTr="00F36B6F">
        <w:tc>
          <w:tcPr>
            <w:tcW w:w="2596" w:type="dxa"/>
          </w:tcPr>
          <w:p w14:paraId="2652DFC0" w14:textId="77777777" w:rsidR="00C35BFA" w:rsidRDefault="00C35BFA" w:rsidP="00C35BFA">
            <w:pPr>
              <w:rPr>
                <w:rFonts w:cstheme="minorHAnsi"/>
              </w:rPr>
            </w:pPr>
            <w:r>
              <w:rPr>
                <w:rFonts w:cstheme="minorHAnsi"/>
              </w:rPr>
              <w:t>receiver_alt_contact</w:t>
            </w:r>
          </w:p>
        </w:tc>
        <w:tc>
          <w:tcPr>
            <w:tcW w:w="1837" w:type="dxa"/>
          </w:tcPr>
          <w:p w14:paraId="545E7F72" w14:textId="77777777" w:rsidR="00C35BFA" w:rsidRDefault="00C35BFA" w:rsidP="00C35BFA">
            <w:pPr>
              <w:rPr>
                <w:rFonts w:cstheme="minorHAnsi"/>
              </w:rPr>
            </w:pPr>
            <w:r>
              <w:rPr>
                <w:rFonts w:cstheme="minorHAnsi"/>
              </w:rPr>
              <w:t>Optional</w:t>
            </w:r>
          </w:p>
        </w:tc>
        <w:tc>
          <w:tcPr>
            <w:tcW w:w="2235" w:type="dxa"/>
          </w:tcPr>
          <w:p w14:paraId="484C292E" w14:textId="77777777" w:rsidR="00C35BFA" w:rsidRDefault="00C35BFA" w:rsidP="00C35BFA">
            <w:pPr>
              <w:rPr>
                <w:rFonts w:cstheme="minorHAnsi"/>
              </w:rPr>
            </w:pPr>
            <w:r>
              <w:rPr>
                <w:rFonts w:cstheme="minorHAnsi"/>
              </w:rPr>
              <w:t>Numbers 10</w:t>
            </w:r>
          </w:p>
        </w:tc>
        <w:tc>
          <w:tcPr>
            <w:tcW w:w="1962" w:type="dxa"/>
          </w:tcPr>
          <w:p w14:paraId="2CD4B1B7" w14:textId="77777777" w:rsidR="00C35BFA" w:rsidRDefault="00C35BFA" w:rsidP="00C35BFA">
            <w:pPr>
              <w:rPr>
                <w:rFonts w:cstheme="minorHAnsi"/>
              </w:rPr>
            </w:pPr>
            <w:r>
              <w:rPr>
                <w:rFonts w:cstheme="minorHAnsi"/>
              </w:rPr>
              <w:t>Int8</w:t>
            </w:r>
          </w:p>
        </w:tc>
      </w:tr>
      <w:tr w:rsidR="00C35BFA" w14:paraId="0AA50E9E" w14:textId="77777777" w:rsidTr="00F36B6F">
        <w:tc>
          <w:tcPr>
            <w:tcW w:w="2596" w:type="dxa"/>
          </w:tcPr>
          <w:p w14:paraId="36B73CEB" w14:textId="77777777" w:rsidR="00C35BFA" w:rsidRDefault="00C35BFA" w:rsidP="00C35BFA">
            <w:pPr>
              <w:rPr>
                <w:rFonts w:cstheme="minorHAnsi"/>
              </w:rPr>
            </w:pPr>
            <w:r>
              <w:rPr>
                <w:rFonts w:cstheme="minorHAnsi"/>
              </w:rPr>
              <w:t>receiver_kyc</w:t>
            </w:r>
          </w:p>
        </w:tc>
        <w:tc>
          <w:tcPr>
            <w:tcW w:w="1837" w:type="dxa"/>
          </w:tcPr>
          <w:p w14:paraId="2EA8CBD4" w14:textId="77777777" w:rsidR="00C35BFA" w:rsidRDefault="00C35BFA" w:rsidP="00C35BFA">
            <w:pPr>
              <w:rPr>
                <w:rFonts w:cstheme="minorHAnsi"/>
              </w:rPr>
            </w:pPr>
            <w:r>
              <w:rPr>
                <w:rFonts w:cstheme="minorHAnsi"/>
              </w:rPr>
              <w:t>Optional</w:t>
            </w:r>
          </w:p>
        </w:tc>
        <w:tc>
          <w:tcPr>
            <w:tcW w:w="2235" w:type="dxa"/>
          </w:tcPr>
          <w:p w14:paraId="1CA0504C" w14:textId="77777777" w:rsidR="00C35BFA" w:rsidRDefault="00C35BFA" w:rsidP="00C35BFA">
            <w:pPr>
              <w:rPr>
                <w:rFonts w:cstheme="minorHAnsi"/>
              </w:rPr>
            </w:pPr>
            <w:r>
              <w:rPr>
                <w:rFonts w:cstheme="minorHAnsi"/>
              </w:rPr>
              <w:t>Characters 20</w:t>
            </w:r>
          </w:p>
        </w:tc>
        <w:tc>
          <w:tcPr>
            <w:tcW w:w="1962" w:type="dxa"/>
          </w:tcPr>
          <w:p w14:paraId="4D3523A3" w14:textId="77777777" w:rsidR="00C35BFA" w:rsidRDefault="00C35BFA" w:rsidP="00C35BFA">
            <w:pPr>
              <w:rPr>
                <w:rFonts w:cstheme="minorHAnsi"/>
              </w:rPr>
            </w:pPr>
            <w:r>
              <w:rPr>
                <w:rFonts w:cstheme="minorHAnsi"/>
              </w:rPr>
              <w:t>Varchar(20)</w:t>
            </w:r>
          </w:p>
        </w:tc>
      </w:tr>
      <w:tr w:rsidR="00C35BFA" w14:paraId="7B060611" w14:textId="77777777" w:rsidTr="00F36B6F">
        <w:tc>
          <w:tcPr>
            <w:tcW w:w="2596" w:type="dxa"/>
          </w:tcPr>
          <w:p w14:paraId="792E742C" w14:textId="77777777" w:rsidR="00C35BFA" w:rsidRDefault="00C35BFA" w:rsidP="00C35BFA">
            <w:pPr>
              <w:rPr>
                <w:rFonts w:cstheme="minorHAnsi"/>
              </w:rPr>
            </w:pPr>
            <w:r>
              <w:rPr>
                <w:rFonts w:cstheme="minorHAnsi"/>
              </w:rPr>
              <w:t>receiver_tax_reference</w:t>
            </w:r>
          </w:p>
        </w:tc>
        <w:tc>
          <w:tcPr>
            <w:tcW w:w="1837" w:type="dxa"/>
          </w:tcPr>
          <w:p w14:paraId="062BC5B5" w14:textId="77777777" w:rsidR="00C35BFA" w:rsidRDefault="00C35BFA" w:rsidP="00C35BFA">
            <w:pPr>
              <w:rPr>
                <w:rFonts w:cstheme="minorHAnsi"/>
              </w:rPr>
            </w:pPr>
            <w:r>
              <w:rPr>
                <w:rFonts w:cstheme="minorHAnsi"/>
              </w:rPr>
              <w:t>Optional</w:t>
            </w:r>
          </w:p>
        </w:tc>
        <w:tc>
          <w:tcPr>
            <w:tcW w:w="2235" w:type="dxa"/>
          </w:tcPr>
          <w:p w14:paraId="584C5ED5" w14:textId="77777777" w:rsidR="00C35BFA" w:rsidRDefault="00C35BFA" w:rsidP="00C35BFA">
            <w:pPr>
              <w:rPr>
                <w:rFonts w:cstheme="minorHAnsi"/>
              </w:rPr>
            </w:pPr>
            <w:r>
              <w:rPr>
                <w:rFonts w:cstheme="minorHAnsi"/>
              </w:rPr>
              <w:t>Characters 20</w:t>
            </w:r>
          </w:p>
        </w:tc>
        <w:tc>
          <w:tcPr>
            <w:tcW w:w="1962" w:type="dxa"/>
          </w:tcPr>
          <w:p w14:paraId="04DF066C" w14:textId="77777777" w:rsidR="00C35BFA" w:rsidRDefault="00C35BFA" w:rsidP="00C35BFA">
            <w:pPr>
              <w:rPr>
                <w:rFonts w:cstheme="minorHAnsi"/>
              </w:rPr>
            </w:pPr>
            <w:r>
              <w:rPr>
                <w:rFonts w:cstheme="minorHAnsi"/>
              </w:rPr>
              <w:t>Varchar(20)</w:t>
            </w:r>
          </w:p>
        </w:tc>
      </w:tr>
      <w:tr w:rsidR="00C35BFA" w14:paraId="1D2C3526" w14:textId="77777777" w:rsidTr="00F36B6F">
        <w:tc>
          <w:tcPr>
            <w:tcW w:w="2596" w:type="dxa"/>
          </w:tcPr>
          <w:p w14:paraId="3123BA28" w14:textId="77777777" w:rsidR="00C35BFA" w:rsidRDefault="00C35BFA" w:rsidP="00C35BFA">
            <w:pPr>
              <w:rPr>
                <w:rFonts w:cstheme="minorHAnsi"/>
              </w:rPr>
            </w:pPr>
            <w:r>
              <w:rPr>
                <w:rFonts w:cstheme="minorHAnsi"/>
              </w:rPr>
              <w:t>alt_address_flag</w:t>
            </w:r>
          </w:p>
        </w:tc>
        <w:tc>
          <w:tcPr>
            <w:tcW w:w="1837" w:type="dxa"/>
          </w:tcPr>
          <w:p w14:paraId="42A94D4C" w14:textId="77777777" w:rsidR="00C35BFA" w:rsidRDefault="00C35BFA" w:rsidP="00C35BFA">
            <w:pPr>
              <w:rPr>
                <w:rFonts w:cstheme="minorHAnsi"/>
              </w:rPr>
            </w:pPr>
            <w:r>
              <w:rPr>
                <w:rFonts w:cstheme="minorHAnsi"/>
              </w:rPr>
              <w:t>Mandatory</w:t>
            </w:r>
          </w:p>
        </w:tc>
        <w:tc>
          <w:tcPr>
            <w:tcW w:w="2235" w:type="dxa"/>
          </w:tcPr>
          <w:p w14:paraId="7407425C" w14:textId="77777777" w:rsidR="00C35BFA" w:rsidRDefault="00C35BFA" w:rsidP="00C35BFA">
            <w:pPr>
              <w:rPr>
                <w:rFonts w:cstheme="minorHAnsi"/>
              </w:rPr>
            </w:pPr>
            <w:r>
              <w:rPr>
                <w:rFonts w:cstheme="minorHAnsi"/>
              </w:rPr>
              <w:t>One of [TRUE, FALSE]</w:t>
            </w:r>
          </w:p>
          <w:p w14:paraId="5589B6E3" w14:textId="77777777" w:rsidR="00C35BFA" w:rsidRDefault="00C35BFA" w:rsidP="00C35BFA">
            <w:pPr>
              <w:rPr>
                <w:rFonts w:cstheme="minorHAnsi"/>
              </w:rPr>
            </w:pPr>
            <w:r>
              <w:rPr>
                <w:rFonts w:cstheme="minorHAnsi"/>
              </w:rPr>
              <w:lastRenderedPageBreak/>
              <w:t>TRUE for article return to alternate address</w:t>
            </w:r>
          </w:p>
          <w:p w14:paraId="1F39F8DC" w14:textId="77777777" w:rsidR="00C35BFA" w:rsidRDefault="00C35BFA" w:rsidP="00C35BFA">
            <w:pPr>
              <w:rPr>
                <w:rFonts w:cstheme="minorHAnsi"/>
              </w:rPr>
            </w:pPr>
            <w:r>
              <w:rPr>
                <w:rFonts w:cstheme="minorHAnsi"/>
              </w:rPr>
              <w:t>False for article return to sender address</w:t>
            </w:r>
          </w:p>
        </w:tc>
        <w:tc>
          <w:tcPr>
            <w:tcW w:w="1962" w:type="dxa"/>
          </w:tcPr>
          <w:p w14:paraId="0E0CD3F6" w14:textId="77777777" w:rsidR="00C35BFA" w:rsidRDefault="00C35BFA" w:rsidP="00C35BFA">
            <w:pPr>
              <w:rPr>
                <w:rFonts w:cstheme="minorHAnsi"/>
              </w:rPr>
            </w:pPr>
            <w:r>
              <w:rPr>
                <w:rFonts w:cstheme="minorHAnsi"/>
              </w:rPr>
              <w:lastRenderedPageBreak/>
              <w:t>Boolean</w:t>
            </w:r>
          </w:p>
        </w:tc>
      </w:tr>
      <w:tr w:rsidR="00C35BFA" w14:paraId="599DD8B5" w14:textId="77777777" w:rsidTr="00F36B6F">
        <w:tc>
          <w:tcPr>
            <w:tcW w:w="2596" w:type="dxa"/>
          </w:tcPr>
          <w:p w14:paraId="43FFAFCC" w14:textId="77777777" w:rsidR="00C35BFA" w:rsidRDefault="00C35BFA" w:rsidP="00C35BFA">
            <w:pPr>
              <w:rPr>
                <w:rFonts w:cstheme="minorHAnsi"/>
              </w:rPr>
            </w:pPr>
            <w:r>
              <w:rPr>
                <w:rFonts w:cstheme="minorHAnsi"/>
              </w:rPr>
              <w:t>pickup_address_flag</w:t>
            </w:r>
          </w:p>
        </w:tc>
        <w:tc>
          <w:tcPr>
            <w:tcW w:w="1837" w:type="dxa"/>
          </w:tcPr>
          <w:p w14:paraId="4307F967" w14:textId="77777777" w:rsidR="00C35BFA" w:rsidRDefault="00C35BFA" w:rsidP="00C35BFA">
            <w:pPr>
              <w:rPr>
                <w:rFonts w:cstheme="minorHAnsi"/>
              </w:rPr>
            </w:pPr>
            <w:r>
              <w:rPr>
                <w:rFonts w:cstheme="minorHAnsi"/>
              </w:rPr>
              <w:t>Mandatory</w:t>
            </w:r>
          </w:p>
        </w:tc>
        <w:tc>
          <w:tcPr>
            <w:tcW w:w="2235" w:type="dxa"/>
          </w:tcPr>
          <w:p w14:paraId="23F7CB85" w14:textId="77777777" w:rsidR="00C35BFA" w:rsidRDefault="00C35BFA" w:rsidP="00C35BFA">
            <w:pPr>
              <w:rPr>
                <w:rFonts w:cstheme="minorHAnsi"/>
              </w:rPr>
            </w:pPr>
            <w:r>
              <w:rPr>
                <w:rFonts w:cstheme="minorHAnsi"/>
              </w:rPr>
              <w:t>One of [TRUE, FALSE]</w:t>
            </w:r>
          </w:p>
          <w:p w14:paraId="744784C1" w14:textId="77777777" w:rsidR="00C35BFA" w:rsidRDefault="00C35BFA" w:rsidP="00C35BFA">
            <w:pPr>
              <w:rPr>
                <w:rFonts w:cstheme="minorHAnsi"/>
              </w:rPr>
            </w:pPr>
            <w:r>
              <w:rPr>
                <w:rFonts w:cstheme="minorHAnsi"/>
              </w:rPr>
              <w:t>TRUE for Pickup</w:t>
            </w:r>
          </w:p>
          <w:p w14:paraId="76BCDF57" w14:textId="77777777" w:rsidR="00C35BFA" w:rsidRDefault="00C35BFA" w:rsidP="00C35BFA">
            <w:pPr>
              <w:rPr>
                <w:rFonts w:cstheme="minorHAnsi"/>
              </w:rPr>
            </w:pPr>
            <w:r>
              <w:rPr>
                <w:rFonts w:cstheme="minorHAnsi"/>
              </w:rPr>
              <w:t>False for Dropoff</w:t>
            </w:r>
          </w:p>
        </w:tc>
        <w:tc>
          <w:tcPr>
            <w:tcW w:w="1962" w:type="dxa"/>
          </w:tcPr>
          <w:p w14:paraId="46D0F6EE" w14:textId="77777777" w:rsidR="00C35BFA" w:rsidRDefault="00C35BFA" w:rsidP="00C35BFA">
            <w:pPr>
              <w:rPr>
                <w:rFonts w:cstheme="minorHAnsi"/>
              </w:rPr>
            </w:pPr>
            <w:r>
              <w:rPr>
                <w:rFonts w:cstheme="minorHAnsi"/>
              </w:rPr>
              <w:t>Boolean</w:t>
            </w:r>
          </w:p>
        </w:tc>
      </w:tr>
      <w:tr w:rsidR="00C35BFA" w14:paraId="70EB8E43" w14:textId="77777777" w:rsidTr="00F36B6F">
        <w:tc>
          <w:tcPr>
            <w:tcW w:w="2596" w:type="dxa"/>
          </w:tcPr>
          <w:p w14:paraId="178F8633" w14:textId="77777777" w:rsidR="00C35BFA" w:rsidRDefault="00C35BFA" w:rsidP="00C35BFA">
            <w:pPr>
              <w:rPr>
                <w:rFonts w:cstheme="minorHAnsi"/>
              </w:rPr>
            </w:pPr>
            <w:r>
              <w:rPr>
                <w:rFonts w:cstheme="minorHAnsi"/>
              </w:rPr>
              <w:t>drop_off_pincode</w:t>
            </w:r>
          </w:p>
        </w:tc>
        <w:tc>
          <w:tcPr>
            <w:tcW w:w="1837" w:type="dxa"/>
          </w:tcPr>
          <w:p w14:paraId="781C2253" w14:textId="77777777" w:rsidR="00C35BFA" w:rsidRDefault="00C35BFA" w:rsidP="00C35BFA">
            <w:pPr>
              <w:rPr>
                <w:rFonts w:cstheme="minorHAnsi"/>
              </w:rPr>
            </w:pPr>
            <w:r>
              <w:rPr>
                <w:rFonts w:cstheme="minorHAnsi"/>
              </w:rPr>
              <w:t>Optional</w:t>
            </w:r>
          </w:p>
        </w:tc>
        <w:tc>
          <w:tcPr>
            <w:tcW w:w="2235" w:type="dxa"/>
          </w:tcPr>
          <w:p w14:paraId="6A5DB526" w14:textId="77777777" w:rsidR="00C35BFA" w:rsidRDefault="00C35BFA" w:rsidP="00C35BFA">
            <w:pPr>
              <w:rPr>
                <w:rFonts w:cstheme="minorHAnsi"/>
              </w:rPr>
            </w:pPr>
            <w:r>
              <w:rPr>
                <w:rFonts w:cstheme="minorHAnsi"/>
              </w:rPr>
              <w:t>Number 6</w:t>
            </w:r>
          </w:p>
        </w:tc>
        <w:tc>
          <w:tcPr>
            <w:tcW w:w="1962" w:type="dxa"/>
          </w:tcPr>
          <w:p w14:paraId="27FB5B55" w14:textId="77777777" w:rsidR="00C35BFA" w:rsidRDefault="00C35BFA" w:rsidP="00C35BFA">
            <w:pPr>
              <w:rPr>
                <w:rFonts w:cstheme="minorHAnsi"/>
              </w:rPr>
            </w:pPr>
            <w:r>
              <w:rPr>
                <w:rFonts w:cstheme="minorHAnsi"/>
              </w:rPr>
              <w:t>Int4</w:t>
            </w:r>
          </w:p>
        </w:tc>
      </w:tr>
      <w:tr w:rsidR="00C35BFA" w14:paraId="4E8C02D6" w14:textId="77777777" w:rsidTr="00F36B6F">
        <w:tc>
          <w:tcPr>
            <w:tcW w:w="2596" w:type="dxa"/>
          </w:tcPr>
          <w:p w14:paraId="17BD9DFF" w14:textId="77777777" w:rsidR="00C35BFA" w:rsidRDefault="00C35BFA" w:rsidP="00C35BFA">
            <w:pPr>
              <w:rPr>
                <w:rFonts w:cstheme="minorHAnsi"/>
              </w:rPr>
            </w:pPr>
            <w:r>
              <w:rPr>
                <w:rFonts w:cstheme="minorHAnsi"/>
              </w:rPr>
              <w:t>sender_mobile_no</w:t>
            </w:r>
          </w:p>
        </w:tc>
        <w:tc>
          <w:tcPr>
            <w:tcW w:w="1837" w:type="dxa"/>
          </w:tcPr>
          <w:p w14:paraId="60630AA3" w14:textId="77777777" w:rsidR="00C35BFA" w:rsidRDefault="00C35BFA" w:rsidP="00C35BFA">
            <w:pPr>
              <w:rPr>
                <w:rFonts w:cstheme="minorHAnsi"/>
              </w:rPr>
            </w:pPr>
            <w:r>
              <w:rPr>
                <w:rFonts w:cstheme="minorHAnsi"/>
              </w:rPr>
              <w:t>Mandatory</w:t>
            </w:r>
          </w:p>
        </w:tc>
        <w:tc>
          <w:tcPr>
            <w:tcW w:w="2235" w:type="dxa"/>
          </w:tcPr>
          <w:p w14:paraId="529C0899" w14:textId="77777777" w:rsidR="00C35BFA" w:rsidRDefault="00C35BFA" w:rsidP="00C35BFA">
            <w:pPr>
              <w:rPr>
                <w:rFonts w:cstheme="minorHAnsi"/>
              </w:rPr>
            </w:pPr>
            <w:r>
              <w:rPr>
                <w:rFonts w:cstheme="minorHAnsi"/>
              </w:rPr>
              <w:t>Numbers 10</w:t>
            </w:r>
          </w:p>
        </w:tc>
        <w:tc>
          <w:tcPr>
            <w:tcW w:w="1962" w:type="dxa"/>
          </w:tcPr>
          <w:p w14:paraId="4702B950" w14:textId="77777777" w:rsidR="00C35BFA" w:rsidRDefault="00C35BFA" w:rsidP="00C35BFA">
            <w:pPr>
              <w:rPr>
                <w:rFonts w:cstheme="minorHAnsi"/>
              </w:rPr>
            </w:pPr>
            <w:r>
              <w:rPr>
                <w:rFonts w:cstheme="minorHAnsi"/>
              </w:rPr>
              <w:t>Int8</w:t>
            </w:r>
          </w:p>
        </w:tc>
      </w:tr>
      <w:tr w:rsidR="00C35BFA" w14:paraId="736CFE2E" w14:textId="77777777" w:rsidTr="00F36B6F">
        <w:tc>
          <w:tcPr>
            <w:tcW w:w="2596" w:type="dxa"/>
          </w:tcPr>
          <w:p w14:paraId="6C559E3C" w14:textId="77777777" w:rsidR="00C35BFA" w:rsidRDefault="00C35BFA" w:rsidP="00C35BFA">
            <w:pPr>
              <w:rPr>
                <w:rFonts w:cstheme="minorHAnsi"/>
              </w:rPr>
            </w:pPr>
            <w:r>
              <w:rPr>
                <w:rFonts w:cstheme="minorHAnsi"/>
              </w:rPr>
              <w:t>receiver_mobile_no</w:t>
            </w:r>
          </w:p>
        </w:tc>
        <w:tc>
          <w:tcPr>
            <w:tcW w:w="1837" w:type="dxa"/>
          </w:tcPr>
          <w:p w14:paraId="2BA4637A" w14:textId="77777777" w:rsidR="00C35BFA" w:rsidRDefault="00C35BFA" w:rsidP="00C35BFA">
            <w:pPr>
              <w:rPr>
                <w:rFonts w:cstheme="minorHAnsi"/>
              </w:rPr>
            </w:pPr>
            <w:r>
              <w:rPr>
                <w:rFonts w:cstheme="minorHAnsi"/>
              </w:rPr>
              <w:t>Mandatory</w:t>
            </w:r>
          </w:p>
        </w:tc>
        <w:tc>
          <w:tcPr>
            <w:tcW w:w="2235" w:type="dxa"/>
          </w:tcPr>
          <w:p w14:paraId="5C890693" w14:textId="77777777" w:rsidR="00C35BFA" w:rsidRDefault="00C35BFA" w:rsidP="00C35BFA">
            <w:pPr>
              <w:rPr>
                <w:rFonts w:cstheme="minorHAnsi"/>
              </w:rPr>
            </w:pPr>
            <w:r>
              <w:rPr>
                <w:rFonts w:cstheme="minorHAnsi"/>
              </w:rPr>
              <w:t>Numbers 10</w:t>
            </w:r>
          </w:p>
        </w:tc>
        <w:tc>
          <w:tcPr>
            <w:tcW w:w="1962" w:type="dxa"/>
          </w:tcPr>
          <w:p w14:paraId="0FCE2BA4" w14:textId="77777777" w:rsidR="00C35BFA" w:rsidRDefault="00C35BFA" w:rsidP="00C35BFA">
            <w:pPr>
              <w:rPr>
                <w:rFonts w:cstheme="minorHAnsi"/>
              </w:rPr>
            </w:pPr>
            <w:r>
              <w:rPr>
                <w:rFonts w:cstheme="minorHAnsi"/>
              </w:rPr>
              <w:t>Int8</w:t>
            </w:r>
          </w:p>
        </w:tc>
      </w:tr>
      <w:tr w:rsidR="00C35BFA" w14:paraId="2E491F95" w14:textId="77777777" w:rsidTr="00F36B6F">
        <w:tc>
          <w:tcPr>
            <w:tcW w:w="2596" w:type="dxa"/>
          </w:tcPr>
          <w:p w14:paraId="37600F1E" w14:textId="4AC93C77" w:rsidR="00C35BFA" w:rsidRDefault="00C35BFA" w:rsidP="00C35BFA">
            <w:pPr>
              <w:rPr>
                <w:rFonts w:cstheme="minorHAnsi"/>
              </w:rPr>
            </w:pPr>
            <w:r>
              <w:rPr>
                <w:rFonts w:cstheme="minorHAnsi"/>
              </w:rPr>
              <w:t>prepayment_code</w:t>
            </w:r>
          </w:p>
        </w:tc>
        <w:tc>
          <w:tcPr>
            <w:tcW w:w="1837" w:type="dxa"/>
          </w:tcPr>
          <w:p w14:paraId="7B30B4A8" w14:textId="77777777" w:rsidR="00C35BFA" w:rsidRDefault="00C35BFA" w:rsidP="00C35BFA">
            <w:pPr>
              <w:rPr>
                <w:rFonts w:cstheme="minorHAnsi"/>
              </w:rPr>
            </w:pPr>
            <w:r>
              <w:rPr>
                <w:rFonts w:cstheme="minorHAnsi"/>
              </w:rPr>
              <w:t>Optional</w:t>
            </w:r>
          </w:p>
        </w:tc>
        <w:tc>
          <w:tcPr>
            <w:tcW w:w="2235" w:type="dxa"/>
          </w:tcPr>
          <w:p w14:paraId="168F8B2B" w14:textId="77777777" w:rsidR="00C35BFA" w:rsidRDefault="00C35BFA" w:rsidP="00C35BFA">
            <w:pPr>
              <w:rPr>
                <w:rFonts w:cstheme="minorHAnsi"/>
              </w:rPr>
            </w:pPr>
            <w:r>
              <w:rPr>
                <w:rFonts w:cstheme="minorHAnsi"/>
              </w:rPr>
              <w:t>One of [QR,SQ]</w:t>
            </w:r>
          </w:p>
        </w:tc>
        <w:tc>
          <w:tcPr>
            <w:tcW w:w="1962" w:type="dxa"/>
          </w:tcPr>
          <w:p w14:paraId="1BDAA719" w14:textId="77777777" w:rsidR="00C35BFA" w:rsidRDefault="00C35BFA" w:rsidP="00C35BFA">
            <w:pPr>
              <w:rPr>
                <w:rFonts w:cstheme="minorHAnsi"/>
              </w:rPr>
            </w:pPr>
            <w:r>
              <w:rPr>
                <w:rFonts w:cstheme="minorHAnsi"/>
              </w:rPr>
              <w:t>Varchar(15)</w:t>
            </w:r>
          </w:p>
        </w:tc>
      </w:tr>
      <w:tr w:rsidR="00C35BFA" w14:paraId="71BC64DD" w14:textId="77777777" w:rsidTr="00F36B6F">
        <w:tc>
          <w:tcPr>
            <w:tcW w:w="2596" w:type="dxa"/>
          </w:tcPr>
          <w:p w14:paraId="464D6521" w14:textId="77777777" w:rsidR="00C35BFA" w:rsidRDefault="00C35BFA" w:rsidP="00C35BFA">
            <w:pPr>
              <w:rPr>
                <w:rFonts w:cstheme="minorHAnsi"/>
              </w:rPr>
            </w:pPr>
            <w:r>
              <w:rPr>
                <w:rFonts w:cstheme="minorHAnsi"/>
              </w:rPr>
              <w:t>value_of_prepayment</w:t>
            </w:r>
          </w:p>
        </w:tc>
        <w:tc>
          <w:tcPr>
            <w:tcW w:w="1837" w:type="dxa"/>
          </w:tcPr>
          <w:p w14:paraId="222D8034" w14:textId="77777777" w:rsidR="00C35BFA" w:rsidRDefault="00C35BFA" w:rsidP="00C35BFA">
            <w:pPr>
              <w:rPr>
                <w:rFonts w:cstheme="minorHAnsi"/>
              </w:rPr>
            </w:pPr>
            <w:r>
              <w:rPr>
                <w:rFonts w:cstheme="minorHAnsi"/>
              </w:rPr>
              <w:t>Optional</w:t>
            </w:r>
          </w:p>
        </w:tc>
        <w:tc>
          <w:tcPr>
            <w:tcW w:w="2235" w:type="dxa"/>
          </w:tcPr>
          <w:p w14:paraId="469BFCDE" w14:textId="77777777" w:rsidR="00C35BFA" w:rsidRDefault="00C35BFA" w:rsidP="00C35BFA">
            <w:pPr>
              <w:rPr>
                <w:rFonts w:cstheme="minorHAnsi"/>
              </w:rPr>
            </w:pPr>
            <w:r>
              <w:rPr>
                <w:rFonts w:cstheme="minorHAnsi"/>
              </w:rPr>
              <w:t>Number, Length 10,2</w:t>
            </w:r>
          </w:p>
        </w:tc>
        <w:tc>
          <w:tcPr>
            <w:tcW w:w="1962" w:type="dxa"/>
          </w:tcPr>
          <w:p w14:paraId="6940B068" w14:textId="77777777" w:rsidR="00C35BFA" w:rsidRDefault="00C35BFA" w:rsidP="00C35BFA">
            <w:pPr>
              <w:rPr>
                <w:rFonts w:cstheme="minorHAnsi"/>
              </w:rPr>
            </w:pPr>
            <w:r>
              <w:rPr>
                <w:rFonts w:cstheme="minorHAnsi"/>
              </w:rPr>
              <w:t>Numeric(10,2)</w:t>
            </w:r>
          </w:p>
        </w:tc>
      </w:tr>
      <w:tr w:rsidR="00C35BFA" w14:paraId="5E311995" w14:textId="77777777" w:rsidTr="00F36B6F">
        <w:tc>
          <w:tcPr>
            <w:tcW w:w="2596" w:type="dxa"/>
          </w:tcPr>
          <w:p w14:paraId="63765F61" w14:textId="77777777" w:rsidR="00C35BFA" w:rsidRDefault="00C35BFA" w:rsidP="00C35BFA">
            <w:pPr>
              <w:rPr>
                <w:rFonts w:cstheme="minorHAnsi"/>
              </w:rPr>
            </w:pPr>
            <w:r>
              <w:rPr>
                <w:rFonts w:cstheme="minorHAnsi"/>
              </w:rPr>
              <w:t>codr_cod</w:t>
            </w:r>
          </w:p>
        </w:tc>
        <w:tc>
          <w:tcPr>
            <w:tcW w:w="1837" w:type="dxa"/>
          </w:tcPr>
          <w:p w14:paraId="4F35F80F" w14:textId="77777777" w:rsidR="00C35BFA" w:rsidRDefault="00C35BFA" w:rsidP="00C35BFA">
            <w:pPr>
              <w:rPr>
                <w:rFonts w:cstheme="minorHAnsi"/>
              </w:rPr>
            </w:pPr>
            <w:r>
              <w:rPr>
                <w:rFonts w:cstheme="minorHAnsi"/>
              </w:rPr>
              <w:t>Optional</w:t>
            </w:r>
          </w:p>
        </w:tc>
        <w:tc>
          <w:tcPr>
            <w:tcW w:w="2235" w:type="dxa"/>
          </w:tcPr>
          <w:p w14:paraId="647A3FE6" w14:textId="77777777" w:rsidR="00C35BFA" w:rsidRDefault="00C35BFA" w:rsidP="00C35BFA">
            <w:pPr>
              <w:rPr>
                <w:rFonts w:cstheme="minorHAnsi"/>
              </w:rPr>
            </w:pPr>
            <w:r>
              <w:rPr>
                <w:rFonts w:cstheme="minorHAnsi"/>
              </w:rPr>
              <w:t>Bydefault blank</w:t>
            </w:r>
          </w:p>
          <w:p w14:paraId="40F23C56" w14:textId="77777777" w:rsidR="00C35BFA" w:rsidRDefault="00C35BFA" w:rsidP="00C35BFA">
            <w:pPr>
              <w:rPr>
                <w:rFonts w:cstheme="minorHAnsi"/>
              </w:rPr>
            </w:pPr>
            <w:r>
              <w:rPr>
                <w:rFonts w:cstheme="minorHAnsi"/>
              </w:rPr>
              <w:t>Incase of cash on delivery article – COD</w:t>
            </w:r>
          </w:p>
        </w:tc>
        <w:tc>
          <w:tcPr>
            <w:tcW w:w="1962" w:type="dxa"/>
          </w:tcPr>
          <w:p w14:paraId="28018AA8" w14:textId="77777777" w:rsidR="00C35BFA" w:rsidRDefault="00C35BFA" w:rsidP="00C35BFA">
            <w:pPr>
              <w:rPr>
                <w:rFonts w:cstheme="minorHAnsi"/>
              </w:rPr>
            </w:pPr>
            <w:r>
              <w:rPr>
                <w:rFonts w:cstheme="minorHAnsi"/>
              </w:rPr>
              <w:t>Varchar(5)</w:t>
            </w:r>
          </w:p>
        </w:tc>
      </w:tr>
      <w:tr w:rsidR="00C35BFA" w14:paraId="5FF73E8A" w14:textId="77777777" w:rsidTr="00F36B6F">
        <w:tc>
          <w:tcPr>
            <w:tcW w:w="2596" w:type="dxa"/>
          </w:tcPr>
          <w:p w14:paraId="1CAF5F12" w14:textId="77777777" w:rsidR="00C35BFA" w:rsidRDefault="00C35BFA" w:rsidP="00C35BFA">
            <w:pPr>
              <w:rPr>
                <w:rFonts w:cstheme="minorHAnsi"/>
              </w:rPr>
            </w:pPr>
            <w:r>
              <w:rPr>
                <w:rFonts w:cstheme="minorHAnsi"/>
              </w:rPr>
              <w:t>value_for_codr_cod</w:t>
            </w:r>
          </w:p>
        </w:tc>
        <w:tc>
          <w:tcPr>
            <w:tcW w:w="1837" w:type="dxa"/>
          </w:tcPr>
          <w:p w14:paraId="0EDEE546" w14:textId="77777777" w:rsidR="00C35BFA" w:rsidRDefault="00C35BFA" w:rsidP="00C35BFA">
            <w:pPr>
              <w:rPr>
                <w:rFonts w:cstheme="minorHAnsi"/>
              </w:rPr>
            </w:pPr>
            <w:r>
              <w:rPr>
                <w:rFonts w:cstheme="minorHAnsi"/>
              </w:rPr>
              <w:t>Optional</w:t>
            </w:r>
          </w:p>
        </w:tc>
        <w:tc>
          <w:tcPr>
            <w:tcW w:w="2235" w:type="dxa"/>
          </w:tcPr>
          <w:p w14:paraId="180E5698" w14:textId="77777777" w:rsidR="00C35BFA" w:rsidRDefault="00C35BFA" w:rsidP="00C35BFA">
            <w:pPr>
              <w:rPr>
                <w:rFonts w:cstheme="minorHAnsi"/>
              </w:rPr>
            </w:pPr>
            <w:r>
              <w:rPr>
                <w:rFonts w:cstheme="minorHAnsi"/>
              </w:rPr>
              <w:t>Number, Length 10,2</w:t>
            </w:r>
          </w:p>
        </w:tc>
        <w:tc>
          <w:tcPr>
            <w:tcW w:w="1962" w:type="dxa"/>
          </w:tcPr>
          <w:p w14:paraId="791CC67A" w14:textId="77777777" w:rsidR="00C35BFA" w:rsidRDefault="00C35BFA" w:rsidP="00C35BFA">
            <w:pPr>
              <w:rPr>
                <w:rFonts w:cstheme="minorHAnsi"/>
              </w:rPr>
            </w:pPr>
            <w:r>
              <w:rPr>
                <w:rFonts w:cstheme="minorHAnsi"/>
              </w:rPr>
              <w:t>Numeric(10,2)</w:t>
            </w:r>
          </w:p>
        </w:tc>
      </w:tr>
      <w:tr w:rsidR="00C35BFA" w14:paraId="26577CCA" w14:textId="77777777" w:rsidTr="00F36B6F">
        <w:tc>
          <w:tcPr>
            <w:tcW w:w="2596" w:type="dxa"/>
          </w:tcPr>
          <w:p w14:paraId="2B2716AA" w14:textId="77777777" w:rsidR="00C35BFA" w:rsidRDefault="00C35BFA" w:rsidP="00C35BFA">
            <w:pPr>
              <w:rPr>
                <w:rFonts w:cstheme="minorHAnsi"/>
              </w:rPr>
            </w:pPr>
            <w:r>
              <w:rPr>
                <w:rFonts w:cstheme="minorHAnsi"/>
              </w:rPr>
              <w:t>insurance_type</w:t>
            </w:r>
          </w:p>
        </w:tc>
        <w:tc>
          <w:tcPr>
            <w:tcW w:w="1837" w:type="dxa"/>
          </w:tcPr>
          <w:p w14:paraId="159D4C21" w14:textId="77777777" w:rsidR="00C35BFA" w:rsidRDefault="00C35BFA" w:rsidP="00C35BFA">
            <w:pPr>
              <w:rPr>
                <w:rFonts w:cstheme="minorHAnsi"/>
              </w:rPr>
            </w:pPr>
            <w:r>
              <w:rPr>
                <w:rFonts w:cstheme="minorHAnsi"/>
              </w:rPr>
              <w:t>Optional</w:t>
            </w:r>
          </w:p>
        </w:tc>
        <w:tc>
          <w:tcPr>
            <w:tcW w:w="2235" w:type="dxa"/>
          </w:tcPr>
          <w:p w14:paraId="4E7E55B2" w14:textId="77777777" w:rsidR="00C35BFA" w:rsidRDefault="00C35BFA" w:rsidP="00C35BFA">
            <w:pPr>
              <w:rPr>
                <w:rFonts w:cstheme="minorHAnsi"/>
              </w:rPr>
            </w:pPr>
            <w:r>
              <w:rPr>
                <w:rFonts w:cstheme="minorHAnsi"/>
              </w:rPr>
              <w:t>One of [DOP]</w:t>
            </w:r>
          </w:p>
        </w:tc>
        <w:tc>
          <w:tcPr>
            <w:tcW w:w="1962" w:type="dxa"/>
          </w:tcPr>
          <w:p w14:paraId="5FAA60FC" w14:textId="77777777" w:rsidR="00C35BFA" w:rsidRDefault="00C35BFA" w:rsidP="00C35BFA">
            <w:pPr>
              <w:rPr>
                <w:rFonts w:cstheme="minorHAnsi"/>
              </w:rPr>
            </w:pPr>
            <w:r>
              <w:rPr>
                <w:rFonts w:cstheme="minorHAnsi"/>
              </w:rPr>
              <w:t>Varchar(20)</w:t>
            </w:r>
          </w:p>
        </w:tc>
      </w:tr>
      <w:tr w:rsidR="00C35BFA" w14:paraId="3587A668" w14:textId="77777777" w:rsidTr="00F36B6F">
        <w:tc>
          <w:tcPr>
            <w:tcW w:w="2596" w:type="dxa"/>
          </w:tcPr>
          <w:p w14:paraId="055B11AD" w14:textId="77777777" w:rsidR="00C35BFA" w:rsidRDefault="00C35BFA" w:rsidP="00C35BFA">
            <w:pPr>
              <w:rPr>
                <w:rFonts w:cstheme="minorHAnsi"/>
              </w:rPr>
            </w:pPr>
            <w:r>
              <w:rPr>
                <w:rFonts w:cstheme="minorHAnsi"/>
              </w:rPr>
              <w:t>value_of_insurance</w:t>
            </w:r>
          </w:p>
        </w:tc>
        <w:tc>
          <w:tcPr>
            <w:tcW w:w="1837" w:type="dxa"/>
          </w:tcPr>
          <w:p w14:paraId="11C1C77B" w14:textId="77777777" w:rsidR="00C35BFA" w:rsidRDefault="00C35BFA" w:rsidP="00C35BFA">
            <w:pPr>
              <w:rPr>
                <w:rFonts w:cstheme="minorHAnsi"/>
              </w:rPr>
            </w:pPr>
            <w:r>
              <w:rPr>
                <w:rFonts w:cstheme="minorHAnsi"/>
              </w:rPr>
              <w:t>Optional</w:t>
            </w:r>
          </w:p>
        </w:tc>
        <w:tc>
          <w:tcPr>
            <w:tcW w:w="2235" w:type="dxa"/>
          </w:tcPr>
          <w:p w14:paraId="520E84E9" w14:textId="77777777" w:rsidR="00C35BFA" w:rsidRDefault="00C35BFA" w:rsidP="00C35BFA">
            <w:pPr>
              <w:rPr>
                <w:rFonts w:cstheme="minorHAnsi"/>
              </w:rPr>
            </w:pPr>
            <w:r>
              <w:rPr>
                <w:rFonts w:cstheme="minorHAnsi"/>
              </w:rPr>
              <w:t>Number, Length 10,2</w:t>
            </w:r>
          </w:p>
        </w:tc>
        <w:tc>
          <w:tcPr>
            <w:tcW w:w="1962" w:type="dxa"/>
          </w:tcPr>
          <w:p w14:paraId="120DC693" w14:textId="77777777" w:rsidR="00C35BFA" w:rsidRDefault="00C35BFA" w:rsidP="00C35BFA">
            <w:pPr>
              <w:rPr>
                <w:rFonts w:cstheme="minorHAnsi"/>
              </w:rPr>
            </w:pPr>
            <w:r>
              <w:rPr>
                <w:rFonts w:cstheme="minorHAnsi"/>
              </w:rPr>
              <w:t>Numeric(10,2)</w:t>
            </w:r>
          </w:p>
        </w:tc>
      </w:tr>
      <w:tr w:rsidR="00C35BFA" w14:paraId="20B7E965" w14:textId="77777777" w:rsidTr="00F36B6F">
        <w:tc>
          <w:tcPr>
            <w:tcW w:w="2596" w:type="dxa"/>
          </w:tcPr>
          <w:p w14:paraId="3007B5AE" w14:textId="77777777" w:rsidR="00C35BFA" w:rsidRDefault="00C35BFA" w:rsidP="00C35BFA">
            <w:pPr>
              <w:rPr>
                <w:rFonts w:cstheme="minorHAnsi"/>
              </w:rPr>
            </w:pPr>
            <w:r>
              <w:rPr>
                <w:rFonts w:cstheme="minorHAnsi"/>
              </w:rPr>
              <w:t>Ack</w:t>
            </w:r>
          </w:p>
        </w:tc>
        <w:tc>
          <w:tcPr>
            <w:tcW w:w="1837" w:type="dxa"/>
          </w:tcPr>
          <w:p w14:paraId="32D19C25" w14:textId="77777777" w:rsidR="00C35BFA" w:rsidRDefault="00C35BFA" w:rsidP="00C35BFA">
            <w:pPr>
              <w:rPr>
                <w:rFonts w:cstheme="minorHAnsi"/>
              </w:rPr>
            </w:pPr>
            <w:r>
              <w:rPr>
                <w:rFonts w:cstheme="minorHAnsi"/>
              </w:rPr>
              <w:t>Optional</w:t>
            </w:r>
          </w:p>
        </w:tc>
        <w:tc>
          <w:tcPr>
            <w:tcW w:w="2235" w:type="dxa"/>
          </w:tcPr>
          <w:p w14:paraId="2E5FF94E" w14:textId="77777777" w:rsidR="00C35BFA" w:rsidRDefault="00C35BFA" w:rsidP="00C35BFA">
            <w:pPr>
              <w:rPr>
                <w:rFonts w:cstheme="minorHAnsi"/>
              </w:rPr>
            </w:pPr>
            <w:r>
              <w:rPr>
                <w:rFonts w:cstheme="minorHAnsi"/>
              </w:rPr>
              <w:t>One of [TRUE, FALSE]</w:t>
            </w:r>
          </w:p>
        </w:tc>
        <w:tc>
          <w:tcPr>
            <w:tcW w:w="1962" w:type="dxa"/>
          </w:tcPr>
          <w:p w14:paraId="32EBF237" w14:textId="77777777" w:rsidR="00C35BFA" w:rsidRDefault="00C35BFA" w:rsidP="00C35BFA">
            <w:pPr>
              <w:rPr>
                <w:rFonts w:cstheme="minorHAnsi"/>
              </w:rPr>
            </w:pPr>
            <w:r>
              <w:rPr>
                <w:rFonts w:cstheme="minorHAnsi"/>
              </w:rPr>
              <w:t>Boolean</w:t>
            </w:r>
          </w:p>
        </w:tc>
      </w:tr>
      <w:tr w:rsidR="00C35BFA" w14:paraId="258EA8EC" w14:textId="77777777" w:rsidTr="00F36B6F">
        <w:tc>
          <w:tcPr>
            <w:tcW w:w="2596" w:type="dxa"/>
          </w:tcPr>
          <w:p w14:paraId="4A81911F" w14:textId="77777777" w:rsidR="00C35BFA" w:rsidRDefault="00C35BFA" w:rsidP="00C35BFA">
            <w:pPr>
              <w:rPr>
                <w:rFonts w:cstheme="minorHAnsi"/>
              </w:rPr>
            </w:pPr>
            <w:r>
              <w:rPr>
                <w:rFonts w:cstheme="minorHAnsi"/>
              </w:rPr>
              <w:t>Reg</w:t>
            </w:r>
          </w:p>
        </w:tc>
        <w:tc>
          <w:tcPr>
            <w:tcW w:w="1837" w:type="dxa"/>
          </w:tcPr>
          <w:p w14:paraId="67A92C66" w14:textId="77777777" w:rsidR="00C35BFA" w:rsidRDefault="00C35BFA" w:rsidP="00C35BFA">
            <w:pPr>
              <w:rPr>
                <w:rFonts w:cstheme="minorHAnsi"/>
              </w:rPr>
            </w:pPr>
            <w:r>
              <w:rPr>
                <w:rFonts w:cstheme="minorHAnsi"/>
              </w:rPr>
              <w:t>Optional</w:t>
            </w:r>
          </w:p>
        </w:tc>
        <w:tc>
          <w:tcPr>
            <w:tcW w:w="2235" w:type="dxa"/>
          </w:tcPr>
          <w:p w14:paraId="60193299" w14:textId="77777777" w:rsidR="00C35BFA" w:rsidRDefault="00C35BFA" w:rsidP="00C35BFA">
            <w:pPr>
              <w:rPr>
                <w:rFonts w:cstheme="minorHAnsi"/>
              </w:rPr>
            </w:pPr>
            <w:r>
              <w:rPr>
                <w:rFonts w:cstheme="minorHAnsi"/>
              </w:rPr>
              <w:t>One of [TRUE, FALSE]</w:t>
            </w:r>
          </w:p>
        </w:tc>
        <w:tc>
          <w:tcPr>
            <w:tcW w:w="1962" w:type="dxa"/>
          </w:tcPr>
          <w:p w14:paraId="41B706DA" w14:textId="77777777" w:rsidR="00C35BFA" w:rsidRDefault="00C35BFA" w:rsidP="00C35BFA">
            <w:pPr>
              <w:rPr>
                <w:rFonts w:cstheme="minorHAnsi"/>
              </w:rPr>
            </w:pPr>
            <w:r>
              <w:rPr>
                <w:rFonts w:cstheme="minorHAnsi"/>
              </w:rPr>
              <w:t>Boolean</w:t>
            </w:r>
          </w:p>
        </w:tc>
      </w:tr>
      <w:tr w:rsidR="00C35BFA" w14:paraId="15AFDBC0" w14:textId="77777777" w:rsidTr="00F36B6F">
        <w:tc>
          <w:tcPr>
            <w:tcW w:w="2596" w:type="dxa"/>
          </w:tcPr>
          <w:p w14:paraId="6CF32366" w14:textId="77777777" w:rsidR="00C35BFA" w:rsidRDefault="00C35BFA" w:rsidP="00C35BFA">
            <w:pPr>
              <w:rPr>
                <w:rFonts w:cstheme="minorHAnsi"/>
              </w:rPr>
            </w:pPr>
            <w:r>
              <w:rPr>
                <w:rFonts w:cstheme="minorHAnsi"/>
              </w:rPr>
              <w:t>Otp</w:t>
            </w:r>
          </w:p>
        </w:tc>
        <w:tc>
          <w:tcPr>
            <w:tcW w:w="1837" w:type="dxa"/>
          </w:tcPr>
          <w:p w14:paraId="46A1ECB3" w14:textId="77777777" w:rsidR="00C35BFA" w:rsidRDefault="00C35BFA" w:rsidP="00C35BFA">
            <w:pPr>
              <w:rPr>
                <w:rFonts w:cstheme="minorHAnsi"/>
              </w:rPr>
            </w:pPr>
            <w:r>
              <w:rPr>
                <w:rFonts w:cstheme="minorHAnsi"/>
              </w:rPr>
              <w:t>Optional</w:t>
            </w:r>
          </w:p>
        </w:tc>
        <w:tc>
          <w:tcPr>
            <w:tcW w:w="2235" w:type="dxa"/>
          </w:tcPr>
          <w:p w14:paraId="4D02778D" w14:textId="77777777" w:rsidR="00C35BFA" w:rsidRDefault="00C35BFA" w:rsidP="00C35BFA">
            <w:pPr>
              <w:rPr>
                <w:rFonts w:cstheme="minorHAnsi"/>
              </w:rPr>
            </w:pPr>
            <w:r>
              <w:rPr>
                <w:rFonts w:cstheme="minorHAnsi"/>
              </w:rPr>
              <w:t>One of [TRUE, FALSE]</w:t>
            </w:r>
          </w:p>
        </w:tc>
        <w:tc>
          <w:tcPr>
            <w:tcW w:w="1962" w:type="dxa"/>
          </w:tcPr>
          <w:p w14:paraId="72B144F8" w14:textId="77777777" w:rsidR="00C35BFA" w:rsidRDefault="00C35BFA" w:rsidP="00C35BFA">
            <w:pPr>
              <w:rPr>
                <w:rFonts w:cstheme="minorHAnsi"/>
              </w:rPr>
            </w:pPr>
            <w:r>
              <w:rPr>
                <w:rFonts w:cstheme="minorHAnsi"/>
              </w:rPr>
              <w:t>Boolean</w:t>
            </w:r>
          </w:p>
        </w:tc>
      </w:tr>
      <w:tr w:rsidR="00C35BFA" w14:paraId="65208610" w14:textId="77777777" w:rsidTr="00F36B6F">
        <w:tc>
          <w:tcPr>
            <w:tcW w:w="2596" w:type="dxa"/>
          </w:tcPr>
          <w:p w14:paraId="168E1FC2" w14:textId="77777777" w:rsidR="00C35BFA" w:rsidRDefault="00C35BFA" w:rsidP="00C35BFA">
            <w:pPr>
              <w:rPr>
                <w:rFonts w:cstheme="minorHAnsi"/>
              </w:rPr>
            </w:pPr>
            <w:r>
              <w:rPr>
                <w:rFonts w:cstheme="minorHAnsi"/>
              </w:rPr>
              <w:t>bulk_reference</w:t>
            </w:r>
          </w:p>
        </w:tc>
        <w:tc>
          <w:tcPr>
            <w:tcW w:w="1837" w:type="dxa"/>
          </w:tcPr>
          <w:p w14:paraId="65650222" w14:textId="77777777" w:rsidR="00C35BFA" w:rsidRDefault="00C35BFA" w:rsidP="00C35BFA">
            <w:pPr>
              <w:rPr>
                <w:rFonts w:cstheme="minorHAnsi"/>
              </w:rPr>
            </w:pPr>
            <w:r>
              <w:rPr>
                <w:rFonts w:cstheme="minorHAnsi"/>
              </w:rPr>
              <w:t>Optional</w:t>
            </w:r>
          </w:p>
        </w:tc>
        <w:tc>
          <w:tcPr>
            <w:tcW w:w="2235" w:type="dxa"/>
          </w:tcPr>
          <w:p w14:paraId="6F0FB614" w14:textId="047898EC" w:rsidR="00C35BFA" w:rsidRDefault="00C35BFA" w:rsidP="00C35BFA">
            <w:pPr>
              <w:rPr>
                <w:rFonts w:cstheme="minorHAnsi"/>
              </w:rPr>
            </w:pPr>
            <w:r>
              <w:rPr>
                <w:rFonts w:cstheme="minorHAnsi"/>
              </w:rPr>
              <w:t>Characters 50</w:t>
            </w:r>
          </w:p>
        </w:tc>
        <w:tc>
          <w:tcPr>
            <w:tcW w:w="1962" w:type="dxa"/>
          </w:tcPr>
          <w:p w14:paraId="48C91467" w14:textId="600F9135" w:rsidR="00C35BFA" w:rsidRDefault="00C35BFA" w:rsidP="00C35BFA">
            <w:pPr>
              <w:rPr>
                <w:rFonts w:cstheme="minorHAnsi"/>
              </w:rPr>
            </w:pPr>
            <w:r>
              <w:rPr>
                <w:rFonts w:cstheme="minorHAnsi"/>
              </w:rPr>
              <w:t>Varchar(50)</w:t>
            </w:r>
          </w:p>
        </w:tc>
      </w:tr>
      <w:tr w:rsidR="00C35BFA" w14:paraId="02BE1C18" w14:textId="77777777" w:rsidTr="00F36B6F">
        <w:tc>
          <w:tcPr>
            <w:tcW w:w="2596" w:type="dxa"/>
          </w:tcPr>
          <w:p w14:paraId="2BC3FB11" w14:textId="77777777" w:rsidR="00C35BFA" w:rsidRDefault="00C35BFA" w:rsidP="00C35BFA">
            <w:pPr>
              <w:rPr>
                <w:rFonts w:cstheme="minorHAnsi"/>
              </w:rPr>
            </w:pPr>
            <w:r>
              <w:rPr>
                <w:rFonts w:cstheme="minorHAnsi"/>
              </w:rPr>
              <w:t>pickup_address_id</w:t>
            </w:r>
          </w:p>
        </w:tc>
        <w:tc>
          <w:tcPr>
            <w:tcW w:w="1837" w:type="dxa"/>
          </w:tcPr>
          <w:p w14:paraId="18837A31" w14:textId="77777777" w:rsidR="00C35BFA" w:rsidRDefault="00C35BFA" w:rsidP="00C35BFA">
            <w:pPr>
              <w:rPr>
                <w:rFonts w:cstheme="minorHAnsi"/>
              </w:rPr>
            </w:pPr>
            <w:r>
              <w:rPr>
                <w:rFonts w:cstheme="minorHAnsi"/>
              </w:rPr>
              <w:t>Optional</w:t>
            </w:r>
          </w:p>
        </w:tc>
        <w:tc>
          <w:tcPr>
            <w:tcW w:w="2235" w:type="dxa"/>
          </w:tcPr>
          <w:p w14:paraId="06F37A6D" w14:textId="77777777" w:rsidR="00C35BFA" w:rsidRDefault="00C35BFA" w:rsidP="00C35BFA">
            <w:pPr>
              <w:rPr>
                <w:rFonts w:cstheme="minorHAnsi"/>
              </w:rPr>
            </w:pPr>
            <w:r>
              <w:rPr>
                <w:rFonts w:cstheme="minorHAnsi"/>
              </w:rPr>
              <w:t>Number 8</w:t>
            </w:r>
          </w:p>
        </w:tc>
        <w:tc>
          <w:tcPr>
            <w:tcW w:w="1962" w:type="dxa"/>
          </w:tcPr>
          <w:p w14:paraId="45AC6C28" w14:textId="77777777" w:rsidR="00C35BFA" w:rsidRDefault="00C35BFA" w:rsidP="00C35BFA">
            <w:pPr>
              <w:rPr>
                <w:rFonts w:cstheme="minorHAnsi"/>
              </w:rPr>
            </w:pPr>
            <w:r>
              <w:rPr>
                <w:rFonts w:cstheme="minorHAnsi"/>
              </w:rPr>
              <w:t>Number</w:t>
            </w:r>
          </w:p>
        </w:tc>
      </w:tr>
      <w:tr w:rsidR="00C35BFA" w14:paraId="55727CD3" w14:textId="77777777" w:rsidTr="00F36B6F">
        <w:tc>
          <w:tcPr>
            <w:tcW w:w="2596" w:type="dxa"/>
          </w:tcPr>
          <w:p w14:paraId="524864DD" w14:textId="77777777" w:rsidR="00C35BFA" w:rsidRDefault="00C35BFA" w:rsidP="00C35BFA">
            <w:pPr>
              <w:rPr>
                <w:rFonts w:cstheme="minorHAnsi"/>
              </w:rPr>
            </w:pPr>
            <w:r>
              <w:rPr>
                <w:rFonts w:cstheme="minorHAnsi"/>
              </w:rPr>
              <w:t>pickup_addressee_name</w:t>
            </w:r>
          </w:p>
        </w:tc>
        <w:tc>
          <w:tcPr>
            <w:tcW w:w="1837" w:type="dxa"/>
          </w:tcPr>
          <w:p w14:paraId="3E524934" w14:textId="77777777" w:rsidR="00C35BFA" w:rsidRDefault="00C35BFA" w:rsidP="00C35BFA">
            <w:pPr>
              <w:rPr>
                <w:rFonts w:cstheme="minorHAnsi"/>
              </w:rPr>
            </w:pPr>
            <w:r>
              <w:rPr>
                <w:rFonts w:cstheme="minorHAnsi"/>
              </w:rPr>
              <w:t>Mandatory</w:t>
            </w:r>
          </w:p>
        </w:tc>
        <w:tc>
          <w:tcPr>
            <w:tcW w:w="2235" w:type="dxa"/>
          </w:tcPr>
          <w:p w14:paraId="75CF3557" w14:textId="77777777" w:rsidR="00C35BFA" w:rsidRDefault="00C35BFA" w:rsidP="00C35BFA">
            <w:pPr>
              <w:rPr>
                <w:rFonts w:cstheme="minorHAnsi"/>
              </w:rPr>
            </w:pPr>
            <w:r>
              <w:rPr>
                <w:rFonts w:cstheme="minorHAnsi"/>
              </w:rPr>
              <w:t>Characters 80</w:t>
            </w:r>
          </w:p>
        </w:tc>
        <w:tc>
          <w:tcPr>
            <w:tcW w:w="1962" w:type="dxa"/>
          </w:tcPr>
          <w:p w14:paraId="293E4890" w14:textId="77777777" w:rsidR="00C35BFA" w:rsidRDefault="00C35BFA" w:rsidP="00C35BFA">
            <w:pPr>
              <w:rPr>
                <w:rFonts w:cstheme="minorHAnsi"/>
              </w:rPr>
            </w:pPr>
            <w:r>
              <w:rPr>
                <w:rFonts w:cstheme="minorHAnsi"/>
              </w:rPr>
              <w:t>Varchar(80)</w:t>
            </w:r>
          </w:p>
        </w:tc>
      </w:tr>
      <w:tr w:rsidR="00C35BFA" w14:paraId="7D3344BB" w14:textId="77777777" w:rsidTr="00F36B6F">
        <w:tc>
          <w:tcPr>
            <w:tcW w:w="2596" w:type="dxa"/>
          </w:tcPr>
          <w:p w14:paraId="242B938E" w14:textId="77777777" w:rsidR="00C35BFA" w:rsidRDefault="00C35BFA" w:rsidP="00C35BFA">
            <w:pPr>
              <w:rPr>
                <w:rFonts w:cstheme="minorHAnsi"/>
              </w:rPr>
            </w:pPr>
            <w:r>
              <w:rPr>
                <w:rFonts w:cstheme="minorHAnsi"/>
              </w:rPr>
              <w:lastRenderedPageBreak/>
              <w:t>pickup_company_name</w:t>
            </w:r>
          </w:p>
        </w:tc>
        <w:tc>
          <w:tcPr>
            <w:tcW w:w="1837" w:type="dxa"/>
          </w:tcPr>
          <w:p w14:paraId="36C86D74" w14:textId="77777777" w:rsidR="00C35BFA" w:rsidRDefault="00C35BFA" w:rsidP="00C35BFA">
            <w:pPr>
              <w:rPr>
                <w:rFonts w:cstheme="minorHAnsi"/>
              </w:rPr>
            </w:pPr>
            <w:r>
              <w:rPr>
                <w:rFonts w:cstheme="minorHAnsi"/>
              </w:rPr>
              <w:t>Mandatory</w:t>
            </w:r>
          </w:p>
        </w:tc>
        <w:tc>
          <w:tcPr>
            <w:tcW w:w="2235" w:type="dxa"/>
          </w:tcPr>
          <w:p w14:paraId="421BBDD4" w14:textId="77777777" w:rsidR="00C35BFA" w:rsidRDefault="00C35BFA" w:rsidP="00C35BFA">
            <w:pPr>
              <w:rPr>
                <w:rFonts w:cstheme="minorHAnsi"/>
              </w:rPr>
            </w:pPr>
            <w:r>
              <w:rPr>
                <w:rFonts w:cstheme="minorHAnsi"/>
              </w:rPr>
              <w:t>Characters 80</w:t>
            </w:r>
          </w:p>
        </w:tc>
        <w:tc>
          <w:tcPr>
            <w:tcW w:w="1962" w:type="dxa"/>
          </w:tcPr>
          <w:p w14:paraId="3D4E3AD1" w14:textId="77777777" w:rsidR="00C35BFA" w:rsidRDefault="00C35BFA" w:rsidP="00C35BFA">
            <w:pPr>
              <w:rPr>
                <w:rFonts w:cstheme="minorHAnsi"/>
              </w:rPr>
            </w:pPr>
            <w:r>
              <w:rPr>
                <w:rFonts w:cstheme="minorHAnsi"/>
              </w:rPr>
              <w:t>Varchar(80)</w:t>
            </w:r>
          </w:p>
        </w:tc>
      </w:tr>
      <w:tr w:rsidR="00327C57" w14:paraId="76D871B3" w14:textId="77777777" w:rsidTr="00F36B6F">
        <w:tc>
          <w:tcPr>
            <w:tcW w:w="2596" w:type="dxa"/>
          </w:tcPr>
          <w:p w14:paraId="32E0ADD9" w14:textId="77777777" w:rsidR="00327C57" w:rsidRDefault="00327C57" w:rsidP="00327C57">
            <w:pPr>
              <w:rPr>
                <w:rFonts w:cstheme="minorHAnsi"/>
              </w:rPr>
            </w:pPr>
            <w:r>
              <w:rPr>
                <w:rFonts w:cstheme="minorHAnsi"/>
              </w:rPr>
              <w:t>pickup_address_line1</w:t>
            </w:r>
          </w:p>
        </w:tc>
        <w:tc>
          <w:tcPr>
            <w:tcW w:w="1837" w:type="dxa"/>
          </w:tcPr>
          <w:p w14:paraId="707A37AB" w14:textId="77777777" w:rsidR="00327C57" w:rsidRDefault="00327C57" w:rsidP="00327C57">
            <w:pPr>
              <w:rPr>
                <w:rFonts w:cstheme="minorHAnsi"/>
              </w:rPr>
            </w:pPr>
            <w:r>
              <w:rPr>
                <w:rFonts w:cstheme="minorHAnsi"/>
              </w:rPr>
              <w:t>Mandatory</w:t>
            </w:r>
          </w:p>
        </w:tc>
        <w:tc>
          <w:tcPr>
            <w:tcW w:w="2235" w:type="dxa"/>
          </w:tcPr>
          <w:p w14:paraId="1BB69329" w14:textId="5EDBBBEF" w:rsidR="00327C57" w:rsidRDefault="00327C57" w:rsidP="00327C57">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46383F12" w14:textId="77777777" w:rsidR="00327C57" w:rsidRDefault="00327C57" w:rsidP="00327C57">
            <w:pPr>
              <w:rPr>
                <w:rFonts w:cstheme="minorHAnsi"/>
              </w:rPr>
            </w:pPr>
            <w:r>
              <w:rPr>
                <w:rFonts w:cstheme="minorHAnsi"/>
              </w:rPr>
              <w:t>Varchar(80)</w:t>
            </w:r>
          </w:p>
        </w:tc>
      </w:tr>
      <w:tr w:rsidR="00327C57" w14:paraId="7222B82E" w14:textId="77777777" w:rsidTr="00F36B6F">
        <w:tc>
          <w:tcPr>
            <w:tcW w:w="2596" w:type="dxa"/>
          </w:tcPr>
          <w:p w14:paraId="688EC9E6" w14:textId="77777777" w:rsidR="00327C57" w:rsidRDefault="00327C57" w:rsidP="00327C57">
            <w:pPr>
              <w:rPr>
                <w:rFonts w:cstheme="minorHAnsi"/>
              </w:rPr>
            </w:pPr>
            <w:r>
              <w:rPr>
                <w:rFonts w:cstheme="minorHAnsi"/>
              </w:rPr>
              <w:t>pickup_address_line2</w:t>
            </w:r>
          </w:p>
        </w:tc>
        <w:tc>
          <w:tcPr>
            <w:tcW w:w="1837" w:type="dxa"/>
          </w:tcPr>
          <w:p w14:paraId="48E46FB8" w14:textId="77777777" w:rsidR="00327C57" w:rsidRDefault="00327C57" w:rsidP="00327C57">
            <w:pPr>
              <w:rPr>
                <w:rFonts w:cstheme="minorHAnsi"/>
              </w:rPr>
            </w:pPr>
            <w:r>
              <w:rPr>
                <w:rFonts w:cstheme="minorHAnsi"/>
              </w:rPr>
              <w:t>Optional</w:t>
            </w:r>
          </w:p>
        </w:tc>
        <w:tc>
          <w:tcPr>
            <w:tcW w:w="2235" w:type="dxa"/>
          </w:tcPr>
          <w:p w14:paraId="7E9EC6A6" w14:textId="0566695E" w:rsidR="00327C57" w:rsidRDefault="00327C57" w:rsidP="00327C57">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2C37C238" w14:textId="77777777" w:rsidR="00327C57" w:rsidRDefault="00327C57" w:rsidP="00327C57">
            <w:pPr>
              <w:rPr>
                <w:rFonts w:cstheme="minorHAnsi"/>
              </w:rPr>
            </w:pPr>
            <w:r>
              <w:rPr>
                <w:rFonts w:cstheme="minorHAnsi"/>
              </w:rPr>
              <w:t>Varchar(80)</w:t>
            </w:r>
          </w:p>
        </w:tc>
      </w:tr>
      <w:tr w:rsidR="00327C57" w14:paraId="2C535CAA" w14:textId="77777777" w:rsidTr="00F36B6F">
        <w:tc>
          <w:tcPr>
            <w:tcW w:w="2596" w:type="dxa"/>
          </w:tcPr>
          <w:p w14:paraId="3900B4BF" w14:textId="77777777" w:rsidR="00327C57" w:rsidRDefault="00327C57" w:rsidP="00327C57">
            <w:pPr>
              <w:rPr>
                <w:rFonts w:cstheme="minorHAnsi"/>
              </w:rPr>
            </w:pPr>
            <w:r>
              <w:rPr>
                <w:rFonts w:cstheme="minorHAnsi"/>
              </w:rPr>
              <w:t>pickup_address_line3</w:t>
            </w:r>
          </w:p>
        </w:tc>
        <w:tc>
          <w:tcPr>
            <w:tcW w:w="1837" w:type="dxa"/>
          </w:tcPr>
          <w:p w14:paraId="6B22DCEC" w14:textId="77777777" w:rsidR="00327C57" w:rsidRDefault="00327C57" w:rsidP="00327C57">
            <w:pPr>
              <w:rPr>
                <w:rFonts w:cstheme="minorHAnsi"/>
              </w:rPr>
            </w:pPr>
            <w:r>
              <w:rPr>
                <w:rFonts w:cstheme="minorHAnsi"/>
              </w:rPr>
              <w:t>Optional</w:t>
            </w:r>
          </w:p>
        </w:tc>
        <w:tc>
          <w:tcPr>
            <w:tcW w:w="2235" w:type="dxa"/>
          </w:tcPr>
          <w:p w14:paraId="33824C43" w14:textId="215A52F7" w:rsidR="00327C57" w:rsidRDefault="00327C57" w:rsidP="00327C57">
            <w:pPr>
              <w:rPr>
                <w:rFonts w:cstheme="minorHAnsi"/>
              </w:rPr>
            </w:pPr>
            <w:r w:rsidRPr="00C35BFA">
              <w:rPr>
                <w:rFonts w:cstheme="minorHAnsi"/>
              </w:rPr>
              <w:t>Each address line field can accommodate up to 240 characters. However, the combined character length of all address line fields should not exceed 240 characters</w:t>
            </w:r>
          </w:p>
        </w:tc>
        <w:tc>
          <w:tcPr>
            <w:tcW w:w="1962" w:type="dxa"/>
          </w:tcPr>
          <w:p w14:paraId="28B46A00" w14:textId="77777777" w:rsidR="00327C57" w:rsidRDefault="00327C57" w:rsidP="00327C57">
            <w:pPr>
              <w:rPr>
                <w:rFonts w:cstheme="minorHAnsi"/>
              </w:rPr>
            </w:pPr>
            <w:r>
              <w:rPr>
                <w:rFonts w:cstheme="minorHAnsi"/>
              </w:rPr>
              <w:t>Varchar(80)</w:t>
            </w:r>
          </w:p>
        </w:tc>
      </w:tr>
      <w:tr w:rsidR="00327C57" w14:paraId="3D80BF05" w14:textId="77777777" w:rsidTr="00F36B6F">
        <w:tc>
          <w:tcPr>
            <w:tcW w:w="2596" w:type="dxa"/>
          </w:tcPr>
          <w:p w14:paraId="1516B75C" w14:textId="77777777" w:rsidR="00327C57" w:rsidRDefault="00327C57" w:rsidP="00327C57">
            <w:pPr>
              <w:rPr>
                <w:rFonts w:cstheme="minorHAnsi"/>
              </w:rPr>
            </w:pPr>
            <w:r>
              <w:rPr>
                <w:rFonts w:cstheme="minorHAnsi"/>
              </w:rPr>
              <w:t>pickup_city</w:t>
            </w:r>
          </w:p>
        </w:tc>
        <w:tc>
          <w:tcPr>
            <w:tcW w:w="1837" w:type="dxa"/>
          </w:tcPr>
          <w:p w14:paraId="2384F07B" w14:textId="77777777" w:rsidR="00327C57" w:rsidRDefault="00327C57" w:rsidP="00327C57">
            <w:pPr>
              <w:rPr>
                <w:rFonts w:cstheme="minorHAnsi"/>
              </w:rPr>
            </w:pPr>
            <w:r>
              <w:rPr>
                <w:rFonts w:cstheme="minorHAnsi"/>
              </w:rPr>
              <w:t>Mandatory</w:t>
            </w:r>
          </w:p>
        </w:tc>
        <w:tc>
          <w:tcPr>
            <w:tcW w:w="2235" w:type="dxa"/>
          </w:tcPr>
          <w:p w14:paraId="3E0A7108" w14:textId="77777777" w:rsidR="00327C57" w:rsidRDefault="00327C57" w:rsidP="00327C57">
            <w:pPr>
              <w:rPr>
                <w:rFonts w:cstheme="minorHAnsi"/>
              </w:rPr>
            </w:pPr>
            <w:r>
              <w:rPr>
                <w:rFonts w:cstheme="minorHAnsi"/>
              </w:rPr>
              <w:t>Characters 80</w:t>
            </w:r>
          </w:p>
        </w:tc>
        <w:tc>
          <w:tcPr>
            <w:tcW w:w="1962" w:type="dxa"/>
          </w:tcPr>
          <w:p w14:paraId="319F0B49" w14:textId="77777777" w:rsidR="00327C57" w:rsidRDefault="00327C57" w:rsidP="00327C57">
            <w:pPr>
              <w:rPr>
                <w:rFonts w:cstheme="minorHAnsi"/>
              </w:rPr>
            </w:pPr>
            <w:r>
              <w:rPr>
                <w:rFonts w:cstheme="minorHAnsi"/>
              </w:rPr>
              <w:t>Varchar(80)</w:t>
            </w:r>
          </w:p>
        </w:tc>
      </w:tr>
      <w:tr w:rsidR="00327C57" w14:paraId="12DDDE17" w14:textId="77777777" w:rsidTr="00F36B6F">
        <w:tc>
          <w:tcPr>
            <w:tcW w:w="2596" w:type="dxa"/>
          </w:tcPr>
          <w:p w14:paraId="0F2CF1F2" w14:textId="77777777" w:rsidR="00327C57" w:rsidRDefault="00327C57" w:rsidP="00327C57">
            <w:pPr>
              <w:rPr>
                <w:rFonts w:cstheme="minorHAnsi"/>
              </w:rPr>
            </w:pPr>
            <w:r>
              <w:rPr>
                <w:rFonts w:cstheme="minorHAnsi"/>
              </w:rPr>
              <w:t>pickup_state</w:t>
            </w:r>
          </w:p>
        </w:tc>
        <w:tc>
          <w:tcPr>
            <w:tcW w:w="1837" w:type="dxa"/>
          </w:tcPr>
          <w:p w14:paraId="4A4A7D32" w14:textId="77777777" w:rsidR="00327C57" w:rsidRDefault="00327C57" w:rsidP="00327C57">
            <w:pPr>
              <w:rPr>
                <w:rFonts w:cstheme="minorHAnsi"/>
              </w:rPr>
            </w:pPr>
            <w:r>
              <w:rPr>
                <w:rFonts w:cstheme="minorHAnsi"/>
              </w:rPr>
              <w:t>Optional</w:t>
            </w:r>
          </w:p>
        </w:tc>
        <w:tc>
          <w:tcPr>
            <w:tcW w:w="2235" w:type="dxa"/>
          </w:tcPr>
          <w:p w14:paraId="26B1CE6B" w14:textId="77777777" w:rsidR="00327C57" w:rsidRDefault="00327C57" w:rsidP="00327C57">
            <w:pPr>
              <w:rPr>
                <w:rFonts w:cstheme="minorHAnsi"/>
              </w:rPr>
            </w:pPr>
            <w:r>
              <w:rPr>
                <w:rFonts w:cstheme="minorHAnsi"/>
              </w:rPr>
              <w:t>Characters 80</w:t>
            </w:r>
          </w:p>
        </w:tc>
        <w:tc>
          <w:tcPr>
            <w:tcW w:w="1962" w:type="dxa"/>
          </w:tcPr>
          <w:p w14:paraId="0E489DE4" w14:textId="77777777" w:rsidR="00327C57" w:rsidRDefault="00327C57" w:rsidP="00327C57">
            <w:pPr>
              <w:rPr>
                <w:rFonts w:cstheme="minorHAnsi"/>
              </w:rPr>
            </w:pPr>
            <w:r>
              <w:rPr>
                <w:rFonts w:cstheme="minorHAnsi"/>
              </w:rPr>
              <w:t>Varchar(80)</w:t>
            </w:r>
          </w:p>
        </w:tc>
      </w:tr>
      <w:tr w:rsidR="00327C57" w14:paraId="068A3ABA" w14:textId="77777777" w:rsidTr="00F36B6F">
        <w:tc>
          <w:tcPr>
            <w:tcW w:w="2596" w:type="dxa"/>
          </w:tcPr>
          <w:p w14:paraId="649DDCEA" w14:textId="77777777" w:rsidR="00327C57" w:rsidRDefault="00327C57" w:rsidP="00327C57">
            <w:pPr>
              <w:rPr>
                <w:rFonts w:cstheme="minorHAnsi"/>
              </w:rPr>
            </w:pPr>
            <w:r>
              <w:rPr>
                <w:rFonts w:cstheme="minorHAnsi"/>
              </w:rPr>
              <w:t>pickup_pincode</w:t>
            </w:r>
          </w:p>
        </w:tc>
        <w:tc>
          <w:tcPr>
            <w:tcW w:w="1837" w:type="dxa"/>
          </w:tcPr>
          <w:p w14:paraId="1730DE91" w14:textId="77777777" w:rsidR="00327C57" w:rsidRDefault="00327C57" w:rsidP="00327C57">
            <w:pPr>
              <w:rPr>
                <w:rFonts w:cstheme="minorHAnsi"/>
              </w:rPr>
            </w:pPr>
            <w:r>
              <w:rPr>
                <w:rFonts w:cstheme="minorHAnsi"/>
              </w:rPr>
              <w:t>Mandatory</w:t>
            </w:r>
          </w:p>
        </w:tc>
        <w:tc>
          <w:tcPr>
            <w:tcW w:w="2235" w:type="dxa"/>
          </w:tcPr>
          <w:p w14:paraId="48D7272F" w14:textId="77777777" w:rsidR="00327C57" w:rsidRDefault="00327C57" w:rsidP="00327C57">
            <w:pPr>
              <w:rPr>
                <w:rFonts w:cstheme="minorHAnsi"/>
              </w:rPr>
            </w:pPr>
            <w:r>
              <w:rPr>
                <w:rFonts w:cstheme="minorHAnsi"/>
              </w:rPr>
              <w:t>Number 6</w:t>
            </w:r>
          </w:p>
        </w:tc>
        <w:tc>
          <w:tcPr>
            <w:tcW w:w="1962" w:type="dxa"/>
          </w:tcPr>
          <w:p w14:paraId="01070CFF" w14:textId="77777777" w:rsidR="00327C57" w:rsidRDefault="00327C57" w:rsidP="00327C57">
            <w:pPr>
              <w:rPr>
                <w:rFonts w:cstheme="minorHAnsi"/>
              </w:rPr>
            </w:pPr>
            <w:r>
              <w:rPr>
                <w:rFonts w:cstheme="minorHAnsi"/>
              </w:rPr>
              <w:t>Int4</w:t>
            </w:r>
          </w:p>
        </w:tc>
      </w:tr>
      <w:tr w:rsidR="00327C57" w14:paraId="61A70D09" w14:textId="77777777" w:rsidTr="00F36B6F">
        <w:tc>
          <w:tcPr>
            <w:tcW w:w="2596" w:type="dxa"/>
          </w:tcPr>
          <w:p w14:paraId="7FFBABDD" w14:textId="77777777" w:rsidR="00327C57" w:rsidRDefault="00327C57" w:rsidP="00327C57">
            <w:pPr>
              <w:rPr>
                <w:rFonts w:cstheme="minorHAnsi"/>
              </w:rPr>
            </w:pPr>
            <w:r>
              <w:rPr>
                <w:rFonts w:cstheme="minorHAnsi"/>
              </w:rPr>
              <w:t>pickup_email_id</w:t>
            </w:r>
          </w:p>
        </w:tc>
        <w:tc>
          <w:tcPr>
            <w:tcW w:w="1837" w:type="dxa"/>
          </w:tcPr>
          <w:p w14:paraId="74FD2EC2" w14:textId="77777777" w:rsidR="00327C57" w:rsidRDefault="00327C57" w:rsidP="00327C57">
            <w:pPr>
              <w:rPr>
                <w:rFonts w:cstheme="minorHAnsi"/>
              </w:rPr>
            </w:pPr>
            <w:r>
              <w:rPr>
                <w:rFonts w:cstheme="minorHAnsi"/>
              </w:rPr>
              <w:t>Optional</w:t>
            </w:r>
          </w:p>
        </w:tc>
        <w:tc>
          <w:tcPr>
            <w:tcW w:w="2235" w:type="dxa"/>
          </w:tcPr>
          <w:p w14:paraId="2FF7B19A" w14:textId="77777777" w:rsidR="00327C57" w:rsidRDefault="00327C57" w:rsidP="00327C57">
            <w:pPr>
              <w:rPr>
                <w:rFonts w:cstheme="minorHAnsi"/>
              </w:rPr>
            </w:pPr>
            <w:r>
              <w:rPr>
                <w:rFonts w:cstheme="minorHAnsi"/>
              </w:rPr>
              <w:t>Characters 80</w:t>
            </w:r>
          </w:p>
        </w:tc>
        <w:tc>
          <w:tcPr>
            <w:tcW w:w="1962" w:type="dxa"/>
          </w:tcPr>
          <w:p w14:paraId="4C6534CA" w14:textId="77777777" w:rsidR="00327C57" w:rsidRDefault="00327C57" w:rsidP="00327C57">
            <w:pPr>
              <w:rPr>
                <w:rFonts w:cstheme="minorHAnsi"/>
              </w:rPr>
            </w:pPr>
            <w:r>
              <w:rPr>
                <w:rFonts w:cstheme="minorHAnsi"/>
              </w:rPr>
              <w:t>Varchar(80)</w:t>
            </w:r>
          </w:p>
        </w:tc>
      </w:tr>
      <w:tr w:rsidR="00327C57" w14:paraId="216A0985" w14:textId="77777777" w:rsidTr="00F36B6F">
        <w:tc>
          <w:tcPr>
            <w:tcW w:w="2596" w:type="dxa"/>
          </w:tcPr>
          <w:p w14:paraId="60AC026F" w14:textId="77777777" w:rsidR="00327C57" w:rsidRDefault="00327C57" w:rsidP="00327C57">
            <w:pPr>
              <w:rPr>
                <w:rFonts w:cstheme="minorHAnsi"/>
              </w:rPr>
            </w:pPr>
            <w:r>
              <w:rPr>
                <w:rFonts w:cstheme="minorHAnsi"/>
              </w:rPr>
              <w:t>pickup_alt_contact_no</w:t>
            </w:r>
          </w:p>
        </w:tc>
        <w:tc>
          <w:tcPr>
            <w:tcW w:w="1837" w:type="dxa"/>
          </w:tcPr>
          <w:p w14:paraId="41E6594E" w14:textId="77777777" w:rsidR="00327C57" w:rsidRDefault="00327C57" w:rsidP="00327C57">
            <w:pPr>
              <w:rPr>
                <w:rFonts w:cstheme="minorHAnsi"/>
              </w:rPr>
            </w:pPr>
            <w:r>
              <w:rPr>
                <w:rFonts w:cstheme="minorHAnsi"/>
              </w:rPr>
              <w:t>Optional</w:t>
            </w:r>
          </w:p>
        </w:tc>
        <w:tc>
          <w:tcPr>
            <w:tcW w:w="2235" w:type="dxa"/>
          </w:tcPr>
          <w:p w14:paraId="3CFCDE47" w14:textId="77777777" w:rsidR="00327C57" w:rsidRDefault="00327C57" w:rsidP="00327C57">
            <w:pPr>
              <w:rPr>
                <w:rFonts w:cstheme="minorHAnsi"/>
              </w:rPr>
            </w:pPr>
            <w:r>
              <w:rPr>
                <w:rFonts w:cstheme="minorHAnsi"/>
              </w:rPr>
              <w:t>Numbers 10</w:t>
            </w:r>
          </w:p>
        </w:tc>
        <w:tc>
          <w:tcPr>
            <w:tcW w:w="1962" w:type="dxa"/>
          </w:tcPr>
          <w:p w14:paraId="4BE81492" w14:textId="77777777" w:rsidR="00327C57" w:rsidRDefault="00327C57" w:rsidP="00327C57">
            <w:pPr>
              <w:rPr>
                <w:rFonts w:cstheme="minorHAnsi"/>
              </w:rPr>
            </w:pPr>
            <w:r>
              <w:rPr>
                <w:rFonts w:cstheme="minorHAnsi"/>
              </w:rPr>
              <w:t>Int8</w:t>
            </w:r>
          </w:p>
        </w:tc>
      </w:tr>
      <w:tr w:rsidR="00327C57" w14:paraId="1897ADEA" w14:textId="77777777" w:rsidTr="00F36B6F">
        <w:tc>
          <w:tcPr>
            <w:tcW w:w="2596" w:type="dxa"/>
          </w:tcPr>
          <w:p w14:paraId="7BFBFD0B" w14:textId="77777777" w:rsidR="00327C57" w:rsidRDefault="00327C57" w:rsidP="00327C57">
            <w:pPr>
              <w:rPr>
                <w:rFonts w:cstheme="minorHAnsi"/>
              </w:rPr>
            </w:pPr>
            <w:r>
              <w:rPr>
                <w:rFonts w:cstheme="minorHAnsi"/>
              </w:rPr>
              <w:t>pickup_mobile_no</w:t>
            </w:r>
          </w:p>
        </w:tc>
        <w:tc>
          <w:tcPr>
            <w:tcW w:w="1837" w:type="dxa"/>
          </w:tcPr>
          <w:p w14:paraId="0D278503" w14:textId="77777777" w:rsidR="00327C57" w:rsidRDefault="00327C57" w:rsidP="00327C57">
            <w:pPr>
              <w:rPr>
                <w:rFonts w:cstheme="minorHAnsi"/>
              </w:rPr>
            </w:pPr>
            <w:r>
              <w:rPr>
                <w:rFonts w:cstheme="minorHAnsi"/>
              </w:rPr>
              <w:t>Mandatory</w:t>
            </w:r>
          </w:p>
        </w:tc>
        <w:tc>
          <w:tcPr>
            <w:tcW w:w="2235" w:type="dxa"/>
          </w:tcPr>
          <w:p w14:paraId="40267ADD" w14:textId="77777777" w:rsidR="00327C57" w:rsidRDefault="00327C57" w:rsidP="00327C57">
            <w:pPr>
              <w:rPr>
                <w:rFonts w:cstheme="minorHAnsi"/>
              </w:rPr>
            </w:pPr>
            <w:r>
              <w:rPr>
                <w:rFonts w:cstheme="minorHAnsi"/>
              </w:rPr>
              <w:t>Numbers 10</w:t>
            </w:r>
          </w:p>
        </w:tc>
        <w:tc>
          <w:tcPr>
            <w:tcW w:w="1962" w:type="dxa"/>
          </w:tcPr>
          <w:p w14:paraId="1F4441A9" w14:textId="77777777" w:rsidR="00327C57" w:rsidRDefault="00327C57" w:rsidP="00327C57">
            <w:pPr>
              <w:rPr>
                <w:rFonts w:cstheme="minorHAnsi"/>
              </w:rPr>
            </w:pPr>
            <w:r>
              <w:rPr>
                <w:rFonts w:cstheme="minorHAnsi"/>
              </w:rPr>
              <w:t>Int8</w:t>
            </w:r>
          </w:p>
        </w:tc>
      </w:tr>
      <w:tr w:rsidR="00327C57" w14:paraId="643533A8" w14:textId="77777777" w:rsidTr="00F36B6F">
        <w:tc>
          <w:tcPr>
            <w:tcW w:w="2596" w:type="dxa"/>
          </w:tcPr>
          <w:p w14:paraId="0DF7A25B" w14:textId="77777777" w:rsidR="00327C57" w:rsidRDefault="00327C57" w:rsidP="00327C57">
            <w:pPr>
              <w:rPr>
                <w:rFonts w:cstheme="minorHAnsi"/>
              </w:rPr>
            </w:pPr>
            <w:r>
              <w:rPr>
                <w:rFonts w:cstheme="minorHAnsi"/>
              </w:rPr>
              <w:lastRenderedPageBreak/>
              <w:t>pickup_schedule_slot</w:t>
            </w:r>
          </w:p>
        </w:tc>
        <w:tc>
          <w:tcPr>
            <w:tcW w:w="1837" w:type="dxa"/>
          </w:tcPr>
          <w:p w14:paraId="701C474F" w14:textId="77777777" w:rsidR="00327C57" w:rsidRDefault="00327C57" w:rsidP="00327C57">
            <w:pPr>
              <w:rPr>
                <w:rFonts w:cstheme="minorHAnsi"/>
              </w:rPr>
            </w:pPr>
            <w:r>
              <w:rPr>
                <w:rFonts w:cstheme="minorHAnsi"/>
              </w:rPr>
              <w:t>M</w:t>
            </w:r>
            <w:r>
              <w:t>andatory</w:t>
            </w:r>
          </w:p>
        </w:tc>
        <w:tc>
          <w:tcPr>
            <w:tcW w:w="2235" w:type="dxa"/>
          </w:tcPr>
          <w:p w14:paraId="07E8A221" w14:textId="77777777" w:rsidR="00327C57" w:rsidRDefault="00327C57" w:rsidP="00327C57">
            <w:pPr>
              <w:rPr>
                <w:rFonts w:cstheme="minorHAnsi"/>
              </w:rPr>
            </w:pPr>
            <w:r>
              <w:rPr>
                <w:rFonts w:cstheme="minorHAnsi"/>
              </w:rPr>
              <w:t>One of ['10:00-13:00', '13:00-16:00']</w:t>
            </w:r>
          </w:p>
        </w:tc>
        <w:tc>
          <w:tcPr>
            <w:tcW w:w="1962" w:type="dxa"/>
          </w:tcPr>
          <w:p w14:paraId="02A08C5B" w14:textId="77777777" w:rsidR="00327C57" w:rsidRDefault="00327C57" w:rsidP="00327C57">
            <w:pPr>
              <w:rPr>
                <w:rFonts w:cstheme="minorHAnsi"/>
              </w:rPr>
            </w:pPr>
            <w:r>
              <w:rPr>
                <w:rFonts w:cstheme="minorHAnsi"/>
              </w:rPr>
              <w:t>Varchar(20)</w:t>
            </w:r>
          </w:p>
        </w:tc>
      </w:tr>
      <w:tr w:rsidR="00327C57" w14:paraId="445AD039" w14:textId="77777777" w:rsidTr="00F36B6F">
        <w:tc>
          <w:tcPr>
            <w:tcW w:w="2596" w:type="dxa"/>
          </w:tcPr>
          <w:p w14:paraId="680BA180" w14:textId="77777777" w:rsidR="00327C57" w:rsidRDefault="00327C57" w:rsidP="00327C57">
            <w:pPr>
              <w:rPr>
                <w:rFonts w:cstheme="minorHAnsi"/>
              </w:rPr>
            </w:pPr>
            <w:r>
              <w:rPr>
                <w:rFonts w:cstheme="minorHAnsi"/>
              </w:rPr>
              <w:t>pickup_schedule_date</w:t>
            </w:r>
          </w:p>
        </w:tc>
        <w:tc>
          <w:tcPr>
            <w:tcW w:w="1837" w:type="dxa"/>
          </w:tcPr>
          <w:p w14:paraId="213FAACE" w14:textId="77777777" w:rsidR="00327C57" w:rsidRDefault="00327C57" w:rsidP="00327C57">
            <w:pPr>
              <w:rPr>
                <w:rFonts w:cstheme="minorHAnsi"/>
              </w:rPr>
            </w:pPr>
            <w:r>
              <w:rPr>
                <w:rFonts w:cstheme="minorHAnsi"/>
              </w:rPr>
              <w:t>M</w:t>
            </w:r>
            <w:r>
              <w:t>andatory</w:t>
            </w:r>
          </w:p>
        </w:tc>
        <w:tc>
          <w:tcPr>
            <w:tcW w:w="2235" w:type="dxa"/>
          </w:tcPr>
          <w:p w14:paraId="22886B9E" w14:textId="77777777" w:rsidR="00327C57" w:rsidRDefault="00327C57" w:rsidP="00327C57">
            <w:pPr>
              <w:rPr>
                <w:rFonts w:cstheme="minorHAnsi"/>
              </w:rPr>
            </w:pPr>
            <w:r>
              <w:rPr>
                <w:rFonts w:cstheme="minorHAnsi"/>
              </w:rPr>
              <w:t>Format: MM/DD/YYYY HH:MM:SS AM/PM</w:t>
            </w:r>
          </w:p>
          <w:p w14:paraId="66954A83" w14:textId="77777777" w:rsidR="00327C57" w:rsidRDefault="00327C57" w:rsidP="00327C57">
            <w:pPr>
              <w:rPr>
                <w:rFonts w:cstheme="minorHAnsi"/>
              </w:rPr>
            </w:pPr>
            <w:r>
              <w:rPr>
                <w:rFonts w:cstheme="minorHAnsi"/>
              </w:rPr>
              <w:t>Eg: 12/15/2025 12:10:23 PM</w:t>
            </w:r>
          </w:p>
        </w:tc>
        <w:tc>
          <w:tcPr>
            <w:tcW w:w="1962" w:type="dxa"/>
          </w:tcPr>
          <w:p w14:paraId="085873B0" w14:textId="77777777" w:rsidR="00327C57" w:rsidRDefault="00327C57" w:rsidP="00327C57">
            <w:pPr>
              <w:rPr>
                <w:rFonts w:cstheme="minorHAnsi"/>
              </w:rPr>
            </w:pPr>
            <w:r>
              <w:rPr>
                <w:rFonts w:cstheme="minorHAnsi"/>
              </w:rPr>
              <w:t>Date</w:t>
            </w:r>
          </w:p>
        </w:tc>
      </w:tr>
      <w:tr w:rsidR="00327C57" w14:paraId="33DCDFC1" w14:textId="77777777" w:rsidTr="00F36B6F">
        <w:tc>
          <w:tcPr>
            <w:tcW w:w="2596" w:type="dxa"/>
          </w:tcPr>
          <w:p w14:paraId="6AF2F7C4" w14:textId="77777777" w:rsidR="00327C57" w:rsidRDefault="00327C57" w:rsidP="00327C57">
            <w:pPr>
              <w:rPr>
                <w:rFonts w:cstheme="minorHAnsi"/>
              </w:rPr>
            </w:pPr>
            <w:r>
              <w:rPr>
                <w:rFonts w:cstheme="minorHAnsi"/>
              </w:rPr>
              <w:t>alt_addressee_name</w:t>
            </w:r>
          </w:p>
        </w:tc>
        <w:tc>
          <w:tcPr>
            <w:tcW w:w="1837" w:type="dxa"/>
          </w:tcPr>
          <w:p w14:paraId="06180AF9" w14:textId="77777777" w:rsidR="00327C57" w:rsidRDefault="00327C57" w:rsidP="00327C57">
            <w:pPr>
              <w:rPr>
                <w:rFonts w:cstheme="minorHAnsi"/>
              </w:rPr>
            </w:pPr>
            <w:r>
              <w:rPr>
                <w:rFonts w:cstheme="minorHAnsi"/>
              </w:rPr>
              <w:t>Mandatory</w:t>
            </w:r>
          </w:p>
        </w:tc>
        <w:tc>
          <w:tcPr>
            <w:tcW w:w="2235" w:type="dxa"/>
          </w:tcPr>
          <w:p w14:paraId="6369B42B" w14:textId="77777777" w:rsidR="00327C57" w:rsidRDefault="00327C57" w:rsidP="00327C57">
            <w:pPr>
              <w:rPr>
                <w:rFonts w:cstheme="minorHAnsi"/>
              </w:rPr>
            </w:pPr>
            <w:r>
              <w:rPr>
                <w:rFonts w:cstheme="minorHAnsi"/>
              </w:rPr>
              <w:t>Characters 80</w:t>
            </w:r>
          </w:p>
        </w:tc>
        <w:tc>
          <w:tcPr>
            <w:tcW w:w="1962" w:type="dxa"/>
          </w:tcPr>
          <w:p w14:paraId="6931BAEC" w14:textId="77777777" w:rsidR="00327C57" w:rsidRDefault="00327C57" w:rsidP="00327C57">
            <w:pPr>
              <w:rPr>
                <w:rFonts w:cstheme="minorHAnsi"/>
              </w:rPr>
            </w:pPr>
            <w:r>
              <w:rPr>
                <w:rFonts w:cstheme="minorHAnsi"/>
              </w:rPr>
              <w:t>Varchar(80)</w:t>
            </w:r>
          </w:p>
        </w:tc>
      </w:tr>
      <w:tr w:rsidR="00327C57" w14:paraId="0FF1E267" w14:textId="77777777" w:rsidTr="00F36B6F">
        <w:tc>
          <w:tcPr>
            <w:tcW w:w="2596" w:type="dxa"/>
          </w:tcPr>
          <w:p w14:paraId="3B80B7CB" w14:textId="77777777" w:rsidR="00327C57" w:rsidRDefault="00327C57" w:rsidP="00327C57">
            <w:pPr>
              <w:rPr>
                <w:rFonts w:cstheme="minorHAnsi"/>
              </w:rPr>
            </w:pPr>
            <w:r>
              <w:rPr>
                <w:rFonts w:cstheme="minorHAnsi"/>
              </w:rPr>
              <w:t>alt_company_name</w:t>
            </w:r>
          </w:p>
        </w:tc>
        <w:tc>
          <w:tcPr>
            <w:tcW w:w="1837" w:type="dxa"/>
          </w:tcPr>
          <w:p w14:paraId="5417C7ED" w14:textId="77777777" w:rsidR="00327C57" w:rsidRDefault="00327C57" w:rsidP="00327C57">
            <w:pPr>
              <w:rPr>
                <w:rFonts w:cstheme="minorHAnsi"/>
              </w:rPr>
            </w:pPr>
            <w:r>
              <w:rPr>
                <w:rFonts w:cstheme="minorHAnsi"/>
              </w:rPr>
              <w:t>Mandatory</w:t>
            </w:r>
          </w:p>
        </w:tc>
        <w:tc>
          <w:tcPr>
            <w:tcW w:w="2235" w:type="dxa"/>
          </w:tcPr>
          <w:p w14:paraId="2F5DBF7E" w14:textId="77777777" w:rsidR="00327C57" w:rsidRDefault="00327C57" w:rsidP="00327C57">
            <w:pPr>
              <w:rPr>
                <w:rFonts w:cstheme="minorHAnsi"/>
              </w:rPr>
            </w:pPr>
            <w:r>
              <w:rPr>
                <w:rFonts w:cstheme="minorHAnsi"/>
              </w:rPr>
              <w:t>Characters 80</w:t>
            </w:r>
          </w:p>
        </w:tc>
        <w:tc>
          <w:tcPr>
            <w:tcW w:w="1962" w:type="dxa"/>
          </w:tcPr>
          <w:p w14:paraId="3A8809EF" w14:textId="77777777" w:rsidR="00327C57" w:rsidRDefault="00327C57" w:rsidP="00327C57">
            <w:pPr>
              <w:rPr>
                <w:rFonts w:cstheme="minorHAnsi"/>
              </w:rPr>
            </w:pPr>
            <w:r>
              <w:rPr>
                <w:rFonts w:cstheme="minorHAnsi"/>
              </w:rPr>
              <w:t>Varchar(80)</w:t>
            </w:r>
          </w:p>
        </w:tc>
      </w:tr>
      <w:tr w:rsidR="00327C57" w14:paraId="4D2F6AF2" w14:textId="77777777" w:rsidTr="00F36B6F">
        <w:tc>
          <w:tcPr>
            <w:tcW w:w="2596" w:type="dxa"/>
          </w:tcPr>
          <w:p w14:paraId="4D875552" w14:textId="77777777" w:rsidR="00327C57" w:rsidRDefault="00327C57" w:rsidP="00327C57">
            <w:pPr>
              <w:rPr>
                <w:rFonts w:cstheme="minorHAnsi"/>
              </w:rPr>
            </w:pPr>
            <w:r>
              <w:rPr>
                <w:rFonts w:cstheme="minorHAnsi"/>
              </w:rPr>
              <w:t>alt_address_line1</w:t>
            </w:r>
          </w:p>
        </w:tc>
        <w:tc>
          <w:tcPr>
            <w:tcW w:w="1837" w:type="dxa"/>
          </w:tcPr>
          <w:p w14:paraId="5BE104B4" w14:textId="77777777" w:rsidR="00327C57" w:rsidRDefault="00327C57" w:rsidP="00327C57">
            <w:pPr>
              <w:rPr>
                <w:rFonts w:cstheme="minorHAnsi"/>
              </w:rPr>
            </w:pPr>
            <w:r>
              <w:rPr>
                <w:rFonts w:cstheme="minorHAnsi"/>
              </w:rPr>
              <w:t>Mandatory</w:t>
            </w:r>
          </w:p>
        </w:tc>
        <w:tc>
          <w:tcPr>
            <w:tcW w:w="2235" w:type="dxa"/>
          </w:tcPr>
          <w:p w14:paraId="627E4607" w14:textId="77777777" w:rsidR="00327C57" w:rsidRDefault="00327C57" w:rsidP="00327C57">
            <w:pPr>
              <w:rPr>
                <w:rFonts w:cstheme="minorHAnsi"/>
              </w:rPr>
            </w:pPr>
            <w:r>
              <w:rPr>
                <w:rFonts w:cstheme="minorHAnsi"/>
              </w:rPr>
              <w:t>Characters 80</w:t>
            </w:r>
          </w:p>
        </w:tc>
        <w:tc>
          <w:tcPr>
            <w:tcW w:w="1962" w:type="dxa"/>
          </w:tcPr>
          <w:p w14:paraId="2151762D" w14:textId="77777777" w:rsidR="00327C57" w:rsidRDefault="00327C57" w:rsidP="00327C57">
            <w:pPr>
              <w:rPr>
                <w:rFonts w:cstheme="minorHAnsi"/>
              </w:rPr>
            </w:pPr>
            <w:r>
              <w:rPr>
                <w:rFonts w:cstheme="minorHAnsi"/>
              </w:rPr>
              <w:t>Varchar(80)</w:t>
            </w:r>
          </w:p>
        </w:tc>
      </w:tr>
      <w:tr w:rsidR="00327C57" w14:paraId="45D22B38" w14:textId="77777777" w:rsidTr="00F36B6F">
        <w:tc>
          <w:tcPr>
            <w:tcW w:w="2596" w:type="dxa"/>
          </w:tcPr>
          <w:p w14:paraId="2F26B482" w14:textId="77777777" w:rsidR="00327C57" w:rsidRDefault="00327C57" w:rsidP="00327C57">
            <w:pPr>
              <w:rPr>
                <w:rFonts w:cstheme="minorHAnsi"/>
              </w:rPr>
            </w:pPr>
            <w:r>
              <w:rPr>
                <w:rFonts w:cstheme="minorHAnsi"/>
              </w:rPr>
              <w:t>alt_address_line2</w:t>
            </w:r>
          </w:p>
        </w:tc>
        <w:tc>
          <w:tcPr>
            <w:tcW w:w="1837" w:type="dxa"/>
          </w:tcPr>
          <w:p w14:paraId="7AE7BCF5" w14:textId="77777777" w:rsidR="00327C57" w:rsidRDefault="00327C57" w:rsidP="00327C57">
            <w:pPr>
              <w:rPr>
                <w:rFonts w:cstheme="minorHAnsi"/>
              </w:rPr>
            </w:pPr>
            <w:r>
              <w:rPr>
                <w:rFonts w:cstheme="minorHAnsi"/>
              </w:rPr>
              <w:t>Optional</w:t>
            </w:r>
          </w:p>
        </w:tc>
        <w:tc>
          <w:tcPr>
            <w:tcW w:w="2235" w:type="dxa"/>
          </w:tcPr>
          <w:p w14:paraId="27490C20" w14:textId="77777777" w:rsidR="00327C57" w:rsidRDefault="00327C57" w:rsidP="00327C57">
            <w:pPr>
              <w:rPr>
                <w:rFonts w:cstheme="minorHAnsi"/>
              </w:rPr>
            </w:pPr>
            <w:r>
              <w:rPr>
                <w:rFonts w:cstheme="minorHAnsi"/>
              </w:rPr>
              <w:t>Characters 80</w:t>
            </w:r>
          </w:p>
        </w:tc>
        <w:tc>
          <w:tcPr>
            <w:tcW w:w="1962" w:type="dxa"/>
          </w:tcPr>
          <w:p w14:paraId="3862EAB0" w14:textId="77777777" w:rsidR="00327C57" w:rsidRDefault="00327C57" w:rsidP="00327C57">
            <w:pPr>
              <w:rPr>
                <w:rFonts w:cstheme="minorHAnsi"/>
              </w:rPr>
            </w:pPr>
            <w:r>
              <w:rPr>
                <w:rFonts w:cstheme="minorHAnsi"/>
              </w:rPr>
              <w:t>Varchar(80)</w:t>
            </w:r>
          </w:p>
        </w:tc>
      </w:tr>
      <w:tr w:rsidR="00327C57" w14:paraId="0CDDADEA" w14:textId="77777777" w:rsidTr="00F36B6F">
        <w:tc>
          <w:tcPr>
            <w:tcW w:w="2596" w:type="dxa"/>
          </w:tcPr>
          <w:p w14:paraId="2AD0CF8C" w14:textId="77777777" w:rsidR="00327C57" w:rsidRDefault="00327C57" w:rsidP="00327C57">
            <w:pPr>
              <w:rPr>
                <w:rFonts w:cstheme="minorHAnsi"/>
              </w:rPr>
            </w:pPr>
            <w:r>
              <w:rPr>
                <w:rFonts w:cstheme="minorHAnsi"/>
              </w:rPr>
              <w:t>alt_address_line3</w:t>
            </w:r>
          </w:p>
        </w:tc>
        <w:tc>
          <w:tcPr>
            <w:tcW w:w="1837" w:type="dxa"/>
          </w:tcPr>
          <w:p w14:paraId="27B6FD49" w14:textId="77777777" w:rsidR="00327C57" w:rsidRDefault="00327C57" w:rsidP="00327C57">
            <w:pPr>
              <w:rPr>
                <w:rFonts w:cstheme="minorHAnsi"/>
              </w:rPr>
            </w:pPr>
            <w:r>
              <w:rPr>
                <w:rFonts w:cstheme="minorHAnsi"/>
              </w:rPr>
              <w:t>Optional</w:t>
            </w:r>
          </w:p>
        </w:tc>
        <w:tc>
          <w:tcPr>
            <w:tcW w:w="2235" w:type="dxa"/>
          </w:tcPr>
          <w:p w14:paraId="321FA1AD" w14:textId="77777777" w:rsidR="00327C57" w:rsidRDefault="00327C57" w:rsidP="00327C57">
            <w:pPr>
              <w:rPr>
                <w:rFonts w:cstheme="minorHAnsi"/>
              </w:rPr>
            </w:pPr>
            <w:r>
              <w:rPr>
                <w:rFonts w:cstheme="minorHAnsi"/>
              </w:rPr>
              <w:t>Characters 80</w:t>
            </w:r>
          </w:p>
        </w:tc>
        <w:tc>
          <w:tcPr>
            <w:tcW w:w="1962" w:type="dxa"/>
          </w:tcPr>
          <w:p w14:paraId="028A409E" w14:textId="77777777" w:rsidR="00327C57" w:rsidRDefault="00327C57" w:rsidP="00327C57">
            <w:pPr>
              <w:rPr>
                <w:rFonts w:cstheme="minorHAnsi"/>
              </w:rPr>
            </w:pPr>
            <w:r>
              <w:rPr>
                <w:rFonts w:cstheme="minorHAnsi"/>
              </w:rPr>
              <w:t>Varchar(80)</w:t>
            </w:r>
          </w:p>
        </w:tc>
      </w:tr>
      <w:tr w:rsidR="00327C57" w14:paraId="2851DFA1" w14:textId="77777777" w:rsidTr="00F36B6F">
        <w:tc>
          <w:tcPr>
            <w:tcW w:w="2596" w:type="dxa"/>
          </w:tcPr>
          <w:p w14:paraId="2F65AC8C" w14:textId="77777777" w:rsidR="00327C57" w:rsidRDefault="00327C57" w:rsidP="00327C57">
            <w:pPr>
              <w:rPr>
                <w:rFonts w:cstheme="minorHAnsi"/>
              </w:rPr>
            </w:pPr>
            <w:r>
              <w:rPr>
                <w:rFonts w:cstheme="minorHAnsi"/>
              </w:rPr>
              <w:t>alt_city</w:t>
            </w:r>
          </w:p>
        </w:tc>
        <w:tc>
          <w:tcPr>
            <w:tcW w:w="1837" w:type="dxa"/>
          </w:tcPr>
          <w:p w14:paraId="6A994CB7" w14:textId="77777777" w:rsidR="00327C57" w:rsidRDefault="00327C57" w:rsidP="00327C57">
            <w:pPr>
              <w:rPr>
                <w:rFonts w:cstheme="minorHAnsi"/>
              </w:rPr>
            </w:pPr>
            <w:r>
              <w:rPr>
                <w:rFonts w:cstheme="minorHAnsi"/>
              </w:rPr>
              <w:t>Mandatory</w:t>
            </w:r>
          </w:p>
        </w:tc>
        <w:tc>
          <w:tcPr>
            <w:tcW w:w="2235" w:type="dxa"/>
          </w:tcPr>
          <w:p w14:paraId="1620FF95" w14:textId="77777777" w:rsidR="00327C57" w:rsidRDefault="00327C57" w:rsidP="00327C57">
            <w:pPr>
              <w:rPr>
                <w:rFonts w:cstheme="minorHAnsi"/>
              </w:rPr>
            </w:pPr>
            <w:r>
              <w:rPr>
                <w:rFonts w:cstheme="minorHAnsi"/>
              </w:rPr>
              <w:t>Characters 80</w:t>
            </w:r>
          </w:p>
        </w:tc>
        <w:tc>
          <w:tcPr>
            <w:tcW w:w="1962" w:type="dxa"/>
          </w:tcPr>
          <w:p w14:paraId="0AF9B2ED" w14:textId="77777777" w:rsidR="00327C57" w:rsidRDefault="00327C57" w:rsidP="00327C57">
            <w:pPr>
              <w:rPr>
                <w:rFonts w:cstheme="minorHAnsi"/>
              </w:rPr>
            </w:pPr>
            <w:r>
              <w:rPr>
                <w:rFonts w:cstheme="minorHAnsi"/>
              </w:rPr>
              <w:t>Varchar(80)</w:t>
            </w:r>
          </w:p>
        </w:tc>
      </w:tr>
      <w:tr w:rsidR="00327C57" w14:paraId="1D58F288" w14:textId="77777777" w:rsidTr="00F36B6F">
        <w:tc>
          <w:tcPr>
            <w:tcW w:w="2596" w:type="dxa"/>
          </w:tcPr>
          <w:p w14:paraId="67FCD96F" w14:textId="77777777" w:rsidR="00327C57" w:rsidRDefault="00327C57" w:rsidP="00327C57">
            <w:pPr>
              <w:rPr>
                <w:rFonts w:cstheme="minorHAnsi"/>
              </w:rPr>
            </w:pPr>
            <w:r>
              <w:rPr>
                <w:rFonts w:cstheme="minorHAnsi"/>
              </w:rPr>
              <w:t>alt_state</w:t>
            </w:r>
          </w:p>
        </w:tc>
        <w:tc>
          <w:tcPr>
            <w:tcW w:w="1837" w:type="dxa"/>
          </w:tcPr>
          <w:p w14:paraId="6A2E6F22" w14:textId="77777777" w:rsidR="00327C57" w:rsidRDefault="00327C57" w:rsidP="00327C57">
            <w:pPr>
              <w:rPr>
                <w:rFonts w:cstheme="minorHAnsi"/>
              </w:rPr>
            </w:pPr>
            <w:r>
              <w:rPr>
                <w:rFonts w:cstheme="minorHAnsi"/>
              </w:rPr>
              <w:t>Optional</w:t>
            </w:r>
          </w:p>
        </w:tc>
        <w:tc>
          <w:tcPr>
            <w:tcW w:w="2235" w:type="dxa"/>
          </w:tcPr>
          <w:p w14:paraId="126A5634" w14:textId="77777777" w:rsidR="00327C57" w:rsidRDefault="00327C57" w:rsidP="00327C57">
            <w:pPr>
              <w:rPr>
                <w:rFonts w:cstheme="minorHAnsi"/>
              </w:rPr>
            </w:pPr>
            <w:r>
              <w:rPr>
                <w:rFonts w:cstheme="minorHAnsi"/>
              </w:rPr>
              <w:t>Characters 80</w:t>
            </w:r>
          </w:p>
        </w:tc>
        <w:tc>
          <w:tcPr>
            <w:tcW w:w="1962" w:type="dxa"/>
          </w:tcPr>
          <w:p w14:paraId="1479BD1E" w14:textId="77777777" w:rsidR="00327C57" w:rsidRDefault="00327C57" w:rsidP="00327C57">
            <w:pPr>
              <w:rPr>
                <w:rFonts w:cstheme="minorHAnsi"/>
              </w:rPr>
            </w:pPr>
            <w:r>
              <w:rPr>
                <w:rFonts w:cstheme="minorHAnsi"/>
              </w:rPr>
              <w:t>Varchar(80)</w:t>
            </w:r>
          </w:p>
        </w:tc>
      </w:tr>
      <w:tr w:rsidR="00327C57" w14:paraId="04F522C1" w14:textId="77777777" w:rsidTr="00F36B6F">
        <w:tc>
          <w:tcPr>
            <w:tcW w:w="2596" w:type="dxa"/>
          </w:tcPr>
          <w:p w14:paraId="785CFB95" w14:textId="77777777" w:rsidR="00327C57" w:rsidRDefault="00327C57" w:rsidP="00327C57">
            <w:pPr>
              <w:rPr>
                <w:rFonts w:cstheme="minorHAnsi"/>
              </w:rPr>
            </w:pPr>
            <w:r>
              <w:rPr>
                <w:rFonts w:cstheme="minorHAnsi"/>
              </w:rPr>
              <w:t>alt_pincode</w:t>
            </w:r>
          </w:p>
        </w:tc>
        <w:tc>
          <w:tcPr>
            <w:tcW w:w="1837" w:type="dxa"/>
          </w:tcPr>
          <w:p w14:paraId="222C7B77" w14:textId="77777777" w:rsidR="00327C57" w:rsidRDefault="00327C57" w:rsidP="00327C57">
            <w:pPr>
              <w:rPr>
                <w:rFonts w:cstheme="minorHAnsi"/>
              </w:rPr>
            </w:pPr>
            <w:r>
              <w:rPr>
                <w:rFonts w:cstheme="minorHAnsi"/>
              </w:rPr>
              <w:t>Mandatory</w:t>
            </w:r>
          </w:p>
        </w:tc>
        <w:tc>
          <w:tcPr>
            <w:tcW w:w="2235" w:type="dxa"/>
          </w:tcPr>
          <w:p w14:paraId="1F895348" w14:textId="77777777" w:rsidR="00327C57" w:rsidRDefault="00327C57" w:rsidP="00327C57">
            <w:pPr>
              <w:rPr>
                <w:rFonts w:cstheme="minorHAnsi"/>
              </w:rPr>
            </w:pPr>
            <w:r>
              <w:rPr>
                <w:rFonts w:cstheme="minorHAnsi"/>
              </w:rPr>
              <w:t>Number 6</w:t>
            </w:r>
          </w:p>
        </w:tc>
        <w:tc>
          <w:tcPr>
            <w:tcW w:w="1962" w:type="dxa"/>
          </w:tcPr>
          <w:p w14:paraId="724CBCD5" w14:textId="77777777" w:rsidR="00327C57" w:rsidRDefault="00327C57" w:rsidP="00327C57">
            <w:pPr>
              <w:rPr>
                <w:rFonts w:cstheme="minorHAnsi"/>
              </w:rPr>
            </w:pPr>
            <w:r>
              <w:rPr>
                <w:rFonts w:cstheme="minorHAnsi"/>
              </w:rPr>
              <w:t>Int4</w:t>
            </w:r>
          </w:p>
        </w:tc>
      </w:tr>
      <w:tr w:rsidR="00327C57" w14:paraId="0D0C0554" w14:textId="77777777" w:rsidTr="00F36B6F">
        <w:tc>
          <w:tcPr>
            <w:tcW w:w="2596" w:type="dxa"/>
          </w:tcPr>
          <w:p w14:paraId="4B4304D4" w14:textId="77777777" w:rsidR="00327C57" w:rsidRDefault="00327C57" w:rsidP="00327C57">
            <w:pPr>
              <w:rPr>
                <w:rFonts w:cstheme="minorHAnsi"/>
              </w:rPr>
            </w:pPr>
            <w:r>
              <w:rPr>
                <w:rFonts w:cstheme="minorHAnsi"/>
              </w:rPr>
              <w:t>alt_email_id</w:t>
            </w:r>
          </w:p>
        </w:tc>
        <w:tc>
          <w:tcPr>
            <w:tcW w:w="1837" w:type="dxa"/>
          </w:tcPr>
          <w:p w14:paraId="651D1420" w14:textId="77777777" w:rsidR="00327C57" w:rsidRDefault="00327C57" w:rsidP="00327C57">
            <w:pPr>
              <w:rPr>
                <w:rFonts w:cstheme="minorHAnsi"/>
              </w:rPr>
            </w:pPr>
            <w:r>
              <w:rPr>
                <w:rFonts w:cstheme="minorHAnsi"/>
              </w:rPr>
              <w:t>Optional</w:t>
            </w:r>
          </w:p>
        </w:tc>
        <w:tc>
          <w:tcPr>
            <w:tcW w:w="2235" w:type="dxa"/>
          </w:tcPr>
          <w:p w14:paraId="279A0B09" w14:textId="77777777" w:rsidR="00327C57" w:rsidRDefault="00327C57" w:rsidP="00327C57">
            <w:pPr>
              <w:rPr>
                <w:rFonts w:cstheme="minorHAnsi"/>
              </w:rPr>
            </w:pPr>
            <w:r>
              <w:rPr>
                <w:rFonts w:cstheme="minorHAnsi"/>
              </w:rPr>
              <w:t>Characters 80</w:t>
            </w:r>
          </w:p>
        </w:tc>
        <w:tc>
          <w:tcPr>
            <w:tcW w:w="1962" w:type="dxa"/>
          </w:tcPr>
          <w:p w14:paraId="5BA611F7" w14:textId="77777777" w:rsidR="00327C57" w:rsidRDefault="00327C57" w:rsidP="00327C57">
            <w:pPr>
              <w:rPr>
                <w:rFonts w:cstheme="minorHAnsi"/>
              </w:rPr>
            </w:pPr>
            <w:r>
              <w:rPr>
                <w:rFonts w:cstheme="minorHAnsi"/>
              </w:rPr>
              <w:t>Varchar(80)</w:t>
            </w:r>
          </w:p>
        </w:tc>
      </w:tr>
      <w:tr w:rsidR="00327C57" w14:paraId="3E8AAAB8" w14:textId="77777777" w:rsidTr="00F36B6F">
        <w:tc>
          <w:tcPr>
            <w:tcW w:w="2596" w:type="dxa"/>
          </w:tcPr>
          <w:p w14:paraId="21351DC4" w14:textId="77777777" w:rsidR="00327C57" w:rsidRDefault="00327C57" w:rsidP="00327C57">
            <w:pPr>
              <w:rPr>
                <w:rFonts w:cstheme="minorHAnsi"/>
              </w:rPr>
            </w:pPr>
            <w:r>
              <w:rPr>
                <w:rFonts w:cstheme="minorHAnsi"/>
              </w:rPr>
              <w:t>alt_contact_no</w:t>
            </w:r>
          </w:p>
        </w:tc>
        <w:tc>
          <w:tcPr>
            <w:tcW w:w="1837" w:type="dxa"/>
          </w:tcPr>
          <w:p w14:paraId="0DC3AF2A" w14:textId="77777777" w:rsidR="00327C57" w:rsidRDefault="00327C57" w:rsidP="00327C57">
            <w:pPr>
              <w:rPr>
                <w:rFonts w:cstheme="minorHAnsi"/>
              </w:rPr>
            </w:pPr>
            <w:r>
              <w:rPr>
                <w:rFonts w:cstheme="minorHAnsi"/>
              </w:rPr>
              <w:t>Optional</w:t>
            </w:r>
          </w:p>
        </w:tc>
        <w:tc>
          <w:tcPr>
            <w:tcW w:w="2235" w:type="dxa"/>
          </w:tcPr>
          <w:p w14:paraId="27239243" w14:textId="77777777" w:rsidR="00327C57" w:rsidRDefault="00327C57" w:rsidP="00327C57">
            <w:pPr>
              <w:rPr>
                <w:rFonts w:cstheme="minorHAnsi"/>
              </w:rPr>
            </w:pPr>
            <w:r>
              <w:rPr>
                <w:rFonts w:cstheme="minorHAnsi"/>
              </w:rPr>
              <w:t>Numbers 10</w:t>
            </w:r>
          </w:p>
        </w:tc>
        <w:tc>
          <w:tcPr>
            <w:tcW w:w="1962" w:type="dxa"/>
          </w:tcPr>
          <w:p w14:paraId="1AAECA11" w14:textId="77777777" w:rsidR="00327C57" w:rsidRDefault="00327C57" w:rsidP="00327C57">
            <w:pPr>
              <w:rPr>
                <w:rFonts w:cstheme="minorHAnsi"/>
              </w:rPr>
            </w:pPr>
            <w:r>
              <w:rPr>
                <w:rFonts w:cstheme="minorHAnsi"/>
              </w:rPr>
              <w:t>Int8</w:t>
            </w:r>
          </w:p>
        </w:tc>
      </w:tr>
      <w:tr w:rsidR="00327C57" w14:paraId="1141E04B" w14:textId="77777777" w:rsidTr="00F36B6F">
        <w:tc>
          <w:tcPr>
            <w:tcW w:w="2596" w:type="dxa"/>
          </w:tcPr>
          <w:p w14:paraId="68C425B0" w14:textId="77777777" w:rsidR="00327C57" w:rsidRDefault="00327C57" w:rsidP="00327C57">
            <w:pPr>
              <w:rPr>
                <w:rFonts w:cstheme="minorHAnsi"/>
              </w:rPr>
            </w:pPr>
            <w:r>
              <w:rPr>
                <w:rFonts w:cstheme="minorHAnsi"/>
              </w:rPr>
              <w:t>alt_alternate_mobile_no</w:t>
            </w:r>
          </w:p>
        </w:tc>
        <w:tc>
          <w:tcPr>
            <w:tcW w:w="1837" w:type="dxa"/>
          </w:tcPr>
          <w:p w14:paraId="47E6D0C4" w14:textId="77777777" w:rsidR="00327C57" w:rsidRDefault="00327C57" w:rsidP="00327C57">
            <w:pPr>
              <w:rPr>
                <w:rFonts w:cstheme="minorHAnsi"/>
              </w:rPr>
            </w:pPr>
            <w:r>
              <w:rPr>
                <w:rFonts w:cstheme="minorHAnsi"/>
              </w:rPr>
              <w:t>Mandatory</w:t>
            </w:r>
          </w:p>
        </w:tc>
        <w:tc>
          <w:tcPr>
            <w:tcW w:w="2235" w:type="dxa"/>
          </w:tcPr>
          <w:p w14:paraId="7CE3C465" w14:textId="77777777" w:rsidR="00327C57" w:rsidRDefault="00327C57" w:rsidP="00327C57">
            <w:pPr>
              <w:rPr>
                <w:rFonts w:cstheme="minorHAnsi"/>
              </w:rPr>
            </w:pPr>
            <w:r>
              <w:rPr>
                <w:rFonts w:cstheme="minorHAnsi"/>
              </w:rPr>
              <w:t>Numbers 10</w:t>
            </w:r>
          </w:p>
        </w:tc>
        <w:tc>
          <w:tcPr>
            <w:tcW w:w="1962" w:type="dxa"/>
          </w:tcPr>
          <w:p w14:paraId="48F244B0" w14:textId="77777777" w:rsidR="00327C57" w:rsidRDefault="00327C57" w:rsidP="00327C57">
            <w:pPr>
              <w:rPr>
                <w:rFonts w:cstheme="minorHAnsi"/>
              </w:rPr>
            </w:pPr>
            <w:r>
              <w:rPr>
                <w:rFonts w:cstheme="minorHAnsi"/>
              </w:rPr>
              <w:t>Int8</w:t>
            </w:r>
          </w:p>
        </w:tc>
      </w:tr>
    </w:tbl>
    <w:p w14:paraId="2746543F" w14:textId="77777777" w:rsidR="00CE3568" w:rsidRDefault="00CE3568">
      <w:pPr>
        <w:pStyle w:val="BodyText0"/>
        <w:jc w:val="both"/>
        <w:rPr>
          <w:rFonts w:cstheme="minorHAnsi"/>
        </w:rPr>
      </w:pPr>
    </w:p>
    <w:p w14:paraId="501AB4CD" w14:textId="77777777" w:rsidR="00CE3568" w:rsidRDefault="00000000">
      <w:pPr>
        <w:pStyle w:val="BodyText0"/>
        <w:jc w:val="both"/>
        <w:rPr>
          <w:rFonts w:cstheme="minorHAnsi"/>
        </w:rPr>
      </w:pPr>
      <w:r>
        <w:rPr>
          <w:rFonts w:cstheme="minorHAnsi"/>
        </w:rPr>
        <w:t>Note: Pickup related fields(pickup_addressee_name, pickup_company_name, pickup_address_line1, pickup_city, pickup_pincode, pickup_mobile_no, pickup_schedule_slot, pickup_schedule_date) are mandatory if pickup_address_flag is TRUE else optional.</w:t>
      </w:r>
    </w:p>
    <w:p w14:paraId="2B96F3FE" w14:textId="77777777" w:rsidR="00CE3568" w:rsidRDefault="00000000">
      <w:pPr>
        <w:pStyle w:val="BodyText0"/>
        <w:jc w:val="both"/>
        <w:rPr>
          <w:rFonts w:cstheme="minorHAnsi"/>
        </w:rPr>
      </w:pPr>
      <w:r>
        <w:rPr>
          <w:rFonts w:cstheme="minorHAnsi"/>
        </w:rPr>
        <w:tab/>
        <w:t xml:space="preserve">    Also Alternate address related fields(alt_addressee_name, alt_company_name, alt_address_line1, alt_city, alt_pincode, alt_alternate_mobile_no) are mandatory if alt_address_flag is TRUE else optional.</w:t>
      </w:r>
    </w:p>
    <w:p w14:paraId="29216ABD" w14:textId="7760E485" w:rsidR="00DD173B" w:rsidRDefault="00DD173B">
      <w:pPr>
        <w:pStyle w:val="BodyText0"/>
        <w:jc w:val="both"/>
        <w:rPr>
          <w:rFonts w:cstheme="minorHAnsi"/>
        </w:rPr>
      </w:pPr>
      <w:r>
        <w:rPr>
          <w:rFonts w:cstheme="minorHAnsi"/>
        </w:rPr>
        <w:tab/>
        <w:t>OTP is mandatory for 24_SPP_PARSPL booking. Hence pass flag as TRUE for OTP field while pushing booking data for 24_SPP_PARSPL.</w:t>
      </w:r>
    </w:p>
    <w:p w14:paraId="7FB0A138" w14:textId="75E3F5B8" w:rsidR="00D073DF" w:rsidRDefault="00D073DF">
      <w:pPr>
        <w:pStyle w:val="BodyText0"/>
        <w:jc w:val="both"/>
        <w:rPr>
          <w:rFonts w:cstheme="minorHAnsi"/>
        </w:rPr>
      </w:pPr>
      <w:r>
        <w:rPr>
          <w:rFonts w:cstheme="minorHAnsi"/>
        </w:rPr>
        <w:tab/>
      </w:r>
      <w:r w:rsidRPr="00D073DF">
        <w:rPr>
          <w:rFonts w:cstheme="minorHAnsi"/>
        </w:rPr>
        <w:t xml:space="preserve">Mobile number </w:t>
      </w:r>
      <w:r>
        <w:rPr>
          <w:rFonts w:cstheme="minorHAnsi"/>
        </w:rPr>
        <w:t xml:space="preserve">passed in the payload </w:t>
      </w:r>
      <w:r w:rsidRPr="00D073DF">
        <w:rPr>
          <w:rFonts w:cstheme="minorHAnsi"/>
        </w:rPr>
        <w:t>must start with 6, 7, 8, or 9</w:t>
      </w:r>
      <w:r>
        <w:rPr>
          <w:rFonts w:cstheme="minorHAnsi"/>
        </w:rPr>
        <w:t>.</w:t>
      </w:r>
    </w:p>
    <w:p w14:paraId="183381A6" w14:textId="4667E11E" w:rsidR="00CE3568" w:rsidRDefault="00000000" w:rsidP="00FB639A">
      <w:pPr>
        <w:jc w:val="both"/>
        <w:rPr>
          <w:rFonts w:cstheme="minorHAnsi"/>
        </w:rPr>
      </w:pPr>
      <w:r>
        <w:rPr>
          <w:rFonts w:cstheme="minorHAnsi"/>
        </w:rPr>
        <w:tab/>
        <w:t xml:space="preserve">    </w:t>
      </w:r>
      <w:r>
        <w:rPr>
          <w:rFonts w:cstheme="minorHAnsi"/>
          <w:lang w:val="en-IN"/>
        </w:rPr>
        <w:t>Dimensions: Length, Breadth/Diameter, and Height are mandatory fields. Kindly validate the minimum and maximum allowed values for each article type from the tabular details provided below the Tariff API section.</w:t>
      </w:r>
    </w:p>
    <w:p w14:paraId="0B0182EB" w14:textId="77777777" w:rsidR="00CE3568" w:rsidRDefault="00000000">
      <w:pPr>
        <w:pStyle w:val="BodyText0"/>
        <w:jc w:val="both"/>
        <w:rPr>
          <w:rFonts w:cstheme="minorHAnsi"/>
          <w:b/>
          <w:sz w:val="24"/>
          <w:szCs w:val="24"/>
        </w:rPr>
      </w:pPr>
      <w:r>
        <w:rPr>
          <w:rFonts w:cstheme="minorHAnsi"/>
          <w:b/>
          <w:sz w:val="24"/>
          <w:szCs w:val="24"/>
        </w:rPr>
        <w:t>Sample Input and Output:</w:t>
      </w:r>
    </w:p>
    <w:p w14:paraId="54081B08" w14:textId="77777777" w:rsidR="00CE3568" w:rsidRDefault="00000000">
      <w:pPr>
        <w:pStyle w:val="BodyText0"/>
        <w:ind w:left="720"/>
        <w:jc w:val="both"/>
        <w:rPr>
          <w:rFonts w:cstheme="minorHAnsi"/>
          <w:sz w:val="24"/>
          <w:szCs w:val="24"/>
        </w:rPr>
      </w:pPr>
      <w:r>
        <w:rPr>
          <w:rFonts w:cstheme="minorHAnsi"/>
          <w:b/>
          <w:sz w:val="24"/>
          <w:szCs w:val="24"/>
        </w:rPr>
        <w:lastRenderedPageBreak/>
        <w:t xml:space="preserve">Endpoint: </w:t>
      </w:r>
      <w:hyperlink r:id="rId12" w:history="1">
        <w:r w:rsidR="00CE3568">
          <w:t>https://test.cept.gov.in/beextcustomer/process-articles/</w:t>
        </w:r>
      </w:hyperlink>
      <w:r>
        <w:rPr>
          <w:rFonts w:cstheme="minorHAnsi"/>
        </w:rPr>
        <w:t>3000064781</w:t>
      </w:r>
    </w:p>
    <w:p w14:paraId="5601DB72" w14:textId="77777777" w:rsidR="00CE3568" w:rsidRDefault="00000000">
      <w:pPr>
        <w:pStyle w:val="BodyText0"/>
        <w:jc w:val="both"/>
        <w:rPr>
          <w:rFonts w:cstheme="minorHAnsi"/>
          <w:b/>
        </w:rPr>
      </w:pPr>
      <w:r>
        <w:rPr>
          <w:rFonts w:cstheme="minorHAnsi"/>
          <w:b/>
        </w:rPr>
        <w:t>Sample Input:</w:t>
      </w:r>
    </w:p>
    <w:p w14:paraId="204C8094" w14:textId="77777777" w:rsidR="00CE3568" w:rsidRDefault="00000000">
      <w:pPr>
        <w:pStyle w:val="NoSpacing"/>
        <w:spacing w:line="276" w:lineRule="auto"/>
        <w:rPr>
          <w:rFonts w:cstheme="minorHAnsi"/>
          <w:lang w:val="en-IN"/>
        </w:rPr>
      </w:pPr>
      <w:r>
        <w:rPr>
          <w:rFonts w:cstheme="minorHAnsi"/>
          <w:lang w:val="en-IN"/>
        </w:rPr>
        <w:t>{</w:t>
      </w:r>
    </w:p>
    <w:p w14:paraId="31ED7147" w14:textId="77777777" w:rsidR="00CE3568" w:rsidRDefault="00000000">
      <w:pPr>
        <w:pStyle w:val="NoSpacing"/>
        <w:spacing w:line="276" w:lineRule="auto"/>
        <w:rPr>
          <w:rFonts w:cstheme="minorHAnsi"/>
          <w:lang w:val="en-IN"/>
        </w:rPr>
      </w:pPr>
      <w:r>
        <w:rPr>
          <w:rFonts w:cstheme="minorHAnsi"/>
          <w:lang w:val="en-IN"/>
        </w:rPr>
        <w:t>    "articles": [</w:t>
      </w:r>
    </w:p>
    <w:p w14:paraId="7D1F7D84" w14:textId="77777777" w:rsidR="00CE3568" w:rsidRDefault="00000000">
      <w:pPr>
        <w:pStyle w:val="NoSpacing"/>
        <w:spacing w:line="276" w:lineRule="auto"/>
        <w:rPr>
          <w:rFonts w:cstheme="minorHAnsi"/>
          <w:lang w:val="en-IN"/>
        </w:rPr>
      </w:pPr>
      <w:r>
        <w:rPr>
          <w:rFonts w:cstheme="minorHAnsi"/>
          <w:lang w:val="en-IN"/>
        </w:rPr>
        <w:t>        {</w:t>
      </w:r>
    </w:p>
    <w:p w14:paraId="3C1F3128" w14:textId="77777777" w:rsidR="00CE3568" w:rsidRDefault="00000000">
      <w:pPr>
        <w:pStyle w:val="NoSpacing"/>
        <w:spacing w:line="276" w:lineRule="auto"/>
        <w:rPr>
          <w:rFonts w:cstheme="minorHAnsi"/>
        </w:rPr>
      </w:pPr>
      <w:r>
        <w:rPr>
          <w:rFonts w:cstheme="minorHAnsi"/>
        </w:rPr>
        <w:t xml:space="preserve">            "bulk_customer_id":"3000064781",</w:t>
      </w:r>
    </w:p>
    <w:p w14:paraId="13AD9D48" w14:textId="77777777" w:rsidR="00CE3568" w:rsidRDefault="00000000">
      <w:pPr>
        <w:pStyle w:val="NoSpacing"/>
        <w:spacing w:line="276" w:lineRule="auto"/>
        <w:rPr>
          <w:rFonts w:cstheme="minorHAnsi"/>
        </w:rPr>
      </w:pPr>
      <w:r>
        <w:rPr>
          <w:rFonts w:cstheme="minorHAnsi"/>
        </w:rPr>
        <w:t>            "contract_id":"41585456",</w:t>
      </w:r>
    </w:p>
    <w:p w14:paraId="06778D28" w14:textId="77777777" w:rsidR="00CE3568" w:rsidRDefault="00000000">
      <w:pPr>
        <w:pStyle w:val="NoSpacing"/>
        <w:spacing w:line="276" w:lineRule="auto"/>
        <w:rPr>
          <w:rFonts w:cstheme="minorHAnsi"/>
          <w:lang w:val="en-IN"/>
        </w:rPr>
      </w:pPr>
      <w:r>
        <w:rPr>
          <w:rFonts w:cstheme="minorHAnsi"/>
          <w:lang w:val="en-IN"/>
        </w:rPr>
        <w:t>            "barcode_no": "EB468827991IN",</w:t>
      </w:r>
    </w:p>
    <w:p w14:paraId="336EDB46" w14:textId="77777777" w:rsidR="00CE3568" w:rsidRDefault="00000000">
      <w:pPr>
        <w:pStyle w:val="NoSpacing"/>
        <w:spacing w:line="276" w:lineRule="auto"/>
        <w:rPr>
          <w:rFonts w:cstheme="minorHAnsi"/>
          <w:lang w:val="en-IN"/>
        </w:rPr>
      </w:pPr>
      <w:r>
        <w:rPr>
          <w:rFonts w:cstheme="minorHAnsi"/>
          <w:lang w:val="en-IN"/>
        </w:rPr>
        <w:t>            "pickup_or_dropoff": "dropoff",</w:t>
      </w:r>
    </w:p>
    <w:p w14:paraId="3EDED88F" w14:textId="77777777" w:rsidR="00CE3568" w:rsidRDefault="00000000">
      <w:pPr>
        <w:pStyle w:val="NoSpacing"/>
        <w:spacing w:line="276" w:lineRule="auto"/>
        <w:rPr>
          <w:rFonts w:cstheme="minorHAnsi"/>
          <w:lang w:val="en-IN"/>
        </w:rPr>
      </w:pPr>
      <w:r>
        <w:rPr>
          <w:rFonts w:cstheme="minorHAnsi"/>
        </w:rPr>
        <w:t xml:space="preserve">            "pickup_dropoff_office_id": </w:t>
      </w:r>
      <w:r>
        <w:rPr>
          <w:rFonts w:cstheme="minorHAnsi"/>
          <w:lang w:val="en-IN"/>
        </w:rPr>
        <w:t>21260024</w:t>
      </w:r>
      <w:r>
        <w:rPr>
          <w:rFonts w:cstheme="minorHAnsi"/>
        </w:rPr>
        <w:t>,</w:t>
      </w:r>
    </w:p>
    <w:p w14:paraId="0626AE69" w14:textId="508A334F" w:rsidR="00CE3568" w:rsidRDefault="00000000">
      <w:pPr>
        <w:pStyle w:val="NoSpacing"/>
        <w:spacing w:line="276" w:lineRule="auto"/>
        <w:rPr>
          <w:rFonts w:cstheme="minorHAnsi"/>
          <w:lang w:val="en-IN"/>
        </w:rPr>
      </w:pPr>
      <w:r>
        <w:rPr>
          <w:rFonts w:cstheme="minorHAnsi"/>
          <w:lang w:val="en-IN"/>
        </w:rPr>
        <w:t>            "article_type": "</w:t>
      </w:r>
      <w:r>
        <w:rPr>
          <w:rFonts w:cstheme="minorHAnsi"/>
        </w:rPr>
        <w:t>SP</w:t>
      </w:r>
      <w:r w:rsidR="006B412A">
        <w:rPr>
          <w:rFonts w:cstheme="minorHAnsi"/>
          <w:lang w:val="en-IN"/>
        </w:rPr>
        <w:t xml:space="preserve"> </w:t>
      </w:r>
      <w:r>
        <w:rPr>
          <w:rFonts w:cstheme="minorHAnsi"/>
          <w:lang w:val="en-IN"/>
        </w:rPr>
        <w:t>",</w:t>
      </w:r>
    </w:p>
    <w:p w14:paraId="14FD9810" w14:textId="77777777" w:rsidR="00CE3568" w:rsidRDefault="00000000">
      <w:pPr>
        <w:pStyle w:val="NoSpacing"/>
        <w:spacing w:line="276" w:lineRule="auto"/>
        <w:rPr>
          <w:rFonts w:cstheme="minorHAnsi"/>
          <w:lang w:val="en-IN"/>
        </w:rPr>
      </w:pPr>
      <w:r>
        <w:rPr>
          <w:rFonts w:cstheme="minorHAnsi"/>
          <w:lang w:val="en-IN"/>
        </w:rPr>
        <w:t>            "physical_weight": 15,</w:t>
      </w:r>
    </w:p>
    <w:p w14:paraId="5FBF4DD7" w14:textId="77777777" w:rsidR="00CE3568" w:rsidRDefault="00000000">
      <w:pPr>
        <w:pStyle w:val="NoSpacing"/>
        <w:spacing w:line="276" w:lineRule="auto"/>
        <w:rPr>
          <w:rFonts w:cstheme="minorHAnsi"/>
          <w:lang w:val="en-IN"/>
        </w:rPr>
      </w:pPr>
      <w:r>
        <w:rPr>
          <w:rFonts w:cstheme="minorHAnsi"/>
          <w:lang w:val="en-IN"/>
        </w:rPr>
        <w:t>            "shape_of_article": "",</w:t>
      </w:r>
    </w:p>
    <w:p w14:paraId="491A1B81" w14:textId="77777777" w:rsidR="00CE3568" w:rsidRDefault="00000000">
      <w:pPr>
        <w:pStyle w:val="NoSpacing"/>
        <w:spacing w:line="276" w:lineRule="auto"/>
        <w:rPr>
          <w:rFonts w:cstheme="minorHAnsi"/>
          <w:lang w:val="en-IN"/>
        </w:rPr>
      </w:pPr>
      <w:r>
        <w:rPr>
          <w:rFonts w:cstheme="minorHAnsi"/>
          <w:lang w:val="en-IN"/>
        </w:rPr>
        <w:t>            "length": "",</w:t>
      </w:r>
    </w:p>
    <w:p w14:paraId="099DFB02" w14:textId="77777777" w:rsidR="00CE3568" w:rsidRDefault="00000000">
      <w:pPr>
        <w:pStyle w:val="NoSpacing"/>
        <w:spacing w:line="276" w:lineRule="auto"/>
        <w:rPr>
          <w:rFonts w:cstheme="minorHAnsi"/>
          <w:lang w:val="en-IN"/>
        </w:rPr>
      </w:pPr>
      <w:r>
        <w:rPr>
          <w:rFonts w:cstheme="minorHAnsi"/>
          <w:lang w:val="en-IN"/>
        </w:rPr>
        <w:t>            "breadth_diameter": "",</w:t>
      </w:r>
    </w:p>
    <w:p w14:paraId="0CB338B9" w14:textId="77777777" w:rsidR="00CE3568" w:rsidRDefault="00000000">
      <w:pPr>
        <w:pStyle w:val="NoSpacing"/>
        <w:spacing w:line="276" w:lineRule="auto"/>
        <w:rPr>
          <w:rFonts w:cstheme="minorHAnsi"/>
          <w:lang w:val="en-IN"/>
        </w:rPr>
      </w:pPr>
      <w:r>
        <w:rPr>
          <w:rFonts w:cstheme="minorHAnsi"/>
          <w:lang w:val="en-IN"/>
        </w:rPr>
        <w:t>            "height": "",</w:t>
      </w:r>
    </w:p>
    <w:p w14:paraId="5293BF23" w14:textId="77777777" w:rsidR="00CE3568" w:rsidRDefault="00000000">
      <w:pPr>
        <w:pStyle w:val="NoSpacing"/>
        <w:spacing w:line="276" w:lineRule="auto"/>
        <w:rPr>
          <w:rFonts w:cstheme="minorHAnsi"/>
          <w:lang w:val="en-IN"/>
        </w:rPr>
      </w:pPr>
      <w:r>
        <w:rPr>
          <w:rFonts w:cstheme="minorHAnsi"/>
          <w:lang w:val="en-IN"/>
        </w:rPr>
        <w:t>            "priority_flag": "",</w:t>
      </w:r>
    </w:p>
    <w:p w14:paraId="091888D2" w14:textId="77777777" w:rsidR="00CE3568" w:rsidRDefault="00000000">
      <w:pPr>
        <w:pStyle w:val="NoSpacing"/>
        <w:spacing w:line="276" w:lineRule="auto"/>
        <w:rPr>
          <w:rFonts w:cstheme="minorHAnsi"/>
          <w:lang w:val="en-IN"/>
        </w:rPr>
      </w:pPr>
      <w:r>
        <w:rPr>
          <w:rFonts w:cstheme="minorHAnsi"/>
          <w:lang w:val="en-IN"/>
        </w:rPr>
        <w:t>            "delivery_instruction": "",</w:t>
      </w:r>
    </w:p>
    <w:p w14:paraId="0D45915F" w14:textId="77777777" w:rsidR="00CE3568" w:rsidRDefault="00000000">
      <w:pPr>
        <w:pStyle w:val="NoSpacing"/>
        <w:spacing w:line="276" w:lineRule="auto"/>
        <w:rPr>
          <w:rFonts w:cstheme="minorHAnsi"/>
          <w:lang w:val="en-IN"/>
        </w:rPr>
      </w:pPr>
      <w:r>
        <w:rPr>
          <w:rFonts w:cstheme="minorHAnsi"/>
          <w:lang w:val="en-IN"/>
        </w:rPr>
        <w:t>            "delivery_slot": "",</w:t>
      </w:r>
    </w:p>
    <w:p w14:paraId="40E69C03" w14:textId="77777777" w:rsidR="00CE3568" w:rsidRDefault="00000000">
      <w:pPr>
        <w:pStyle w:val="NoSpacing"/>
        <w:spacing w:line="276" w:lineRule="auto"/>
        <w:rPr>
          <w:rFonts w:cstheme="minorHAnsi"/>
          <w:lang w:val="en-IN"/>
        </w:rPr>
      </w:pPr>
      <w:r>
        <w:rPr>
          <w:rFonts w:cstheme="minorHAnsi"/>
          <w:lang w:val="en-IN"/>
        </w:rPr>
        <w:t>            "instruction_rts": "",</w:t>
      </w:r>
    </w:p>
    <w:p w14:paraId="69FC0943" w14:textId="77777777" w:rsidR="00CE3568" w:rsidRDefault="00000000">
      <w:pPr>
        <w:pStyle w:val="NoSpacing"/>
        <w:spacing w:line="276" w:lineRule="auto"/>
        <w:rPr>
          <w:rFonts w:cstheme="minorHAnsi"/>
          <w:lang w:val="en-IN"/>
        </w:rPr>
      </w:pPr>
      <w:r>
        <w:rPr>
          <w:rFonts w:cstheme="minorHAnsi"/>
          <w:lang w:val="en-IN"/>
        </w:rPr>
        <w:t>            "sender_name": "KRA CAMS",</w:t>
      </w:r>
    </w:p>
    <w:p w14:paraId="04FC37F2" w14:textId="77777777" w:rsidR="00CE3568" w:rsidRDefault="00000000">
      <w:pPr>
        <w:pStyle w:val="NoSpacing"/>
        <w:spacing w:line="276" w:lineRule="auto"/>
        <w:rPr>
          <w:rFonts w:cstheme="minorHAnsi"/>
          <w:lang w:val="en-IN"/>
        </w:rPr>
      </w:pPr>
      <w:r>
        <w:rPr>
          <w:rFonts w:cstheme="minorHAnsi"/>
          <w:lang w:val="en-IN"/>
        </w:rPr>
        <w:t>            "sender_company": "",</w:t>
      </w:r>
    </w:p>
    <w:p w14:paraId="5AFAE1E7" w14:textId="77777777" w:rsidR="00CE3568" w:rsidRDefault="00000000">
      <w:pPr>
        <w:pStyle w:val="NoSpacing"/>
        <w:spacing w:line="276" w:lineRule="auto"/>
        <w:rPr>
          <w:rFonts w:cstheme="minorHAnsi"/>
          <w:lang w:val="en-IN"/>
        </w:rPr>
      </w:pPr>
      <w:r>
        <w:rPr>
          <w:rFonts w:cstheme="minorHAnsi"/>
          <w:lang w:val="en-IN"/>
        </w:rPr>
        <w:t>            "sender_add_line_1": "CHENNAI",</w:t>
      </w:r>
    </w:p>
    <w:p w14:paraId="65B95473" w14:textId="77777777" w:rsidR="00CE3568" w:rsidRDefault="00000000">
      <w:pPr>
        <w:pStyle w:val="NoSpacing"/>
        <w:spacing w:line="276" w:lineRule="auto"/>
        <w:rPr>
          <w:rFonts w:cstheme="minorHAnsi"/>
          <w:lang w:val="en-IN"/>
        </w:rPr>
      </w:pPr>
      <w:r>
        <w:rPr>
          <w:rFonts w:cstheme="minorHAnsi"/>
          <w:lang w:val="en-IN"/>
        </w:rPr>
        <w:t>            "sender_add_line_2": "CHENNAI",</w:t>
      </w:r>
    </w:p>
    <w:p w14:paraId="11E9B172" w14:textId="77777777" w:rsidR="00CE3568" w:rsidRDefault="00000000">
      <w:pPr>
        <w:pStyle w:val="NoSpacing"/>
        <w:spacing w:line="276" w:lineRule="auto"/>
        <w:rPr>
          <w:rFonts w:cstheme="minorHAnsi"/>
          <w:lang w:val="en-IN"/>
        </w:rPr>
      </w:pPr>
      <w:r>
        <w:rPr>
          <w:rFonts w:cstheme="minorHAnsi"/>
          <w:lang w:val="en-IN"/>
        </w:rPr>
        <w:t>            "sender_city": "CHENNAI",</w:t>
      </w:r>
    </w:p>
    <w:p w14:paraId="4D492AF2" w14:textId="77777777" w:rsidR="00CE3568" w:rsidRDefault="00000000">
      <w:pPr>
        <w:pStyle w:val="NoSpacing"/>
        <w:spacing w:line="276" w:lineRule="auto"/>
        <w:rPr>
          <w:rFonts w:cstheme="minorHAnsi"/>
          <w:lang w:val="en-IN"/>
        </w:rPr>
      </w:pPr>
      <w:r>
        <w:rPr>
          <w:rFonts w:cstheme="minorHAnsi"/>
          <w:lang w:val="en-IN"/>
        </w:rPr>
        <w:t>            "sender_state": "TAMIL NADU",</w:t>
      </w:r>
    </w:p>
    <w:p w14:paraId="0B01592A" w14:textId="77777777" w:rsidR="00CE3568" w:rsidRDefault="00000000">
      <w:pPr>
        <w:pStyle w:val="NoSpacing"/>
        <w:spacing w:line="276" w:lineRule="auto"/>
        <w:rPr>
          <w:rFonts w:cstheme="minorHAnsi"/>
          <w:lang w:val="en-IN"/>
        </w:rPr>
      </w:pPr>
      <w:r>
        <w:rPr>
          <w:rFonts w:cstheme="minorHAnsi"/>
          <w:lang w:val="en-IN"/>
        </w:rPr>
        <w:t>            "sender_pincode": "600001",</w:t>
      </w:r>
    </w:p>
    <w:p w14:paraId="4DC64C2A" w14:textId="77777777" w:rsidR="00CE3568" w:rsidRDefault="00000000">
      <w:pPr>
        <w:pStyle w:val="NoSpacing"/>
        <w:spacing w:line="276" w:lineRule="auto"/>
        <w:rPr>
          <w:rFonts w:cstheme="minorHAnsi"/>
          <w:lang w:val="en-IN"/>
        </w:rPr>
      </w:pPr>
      <w:r>
        <w:rPr>
          <w:rFonts w:cstheme="minorHAnsi"/>
          <w:lang w:val="en-IN"/>
        </w:rPr>
        <w:t>            "sender_emailid": "",</w:t>
      </w:r>
    </w:p>
    <w:p w14:paraId="4B64D208" w14:textId="77777777" w:rsidR="00CE3568" w:rsidRDefault="00000000">
      <w:pPr>
        <w:pStyle w:val="NoSpacing"/>
        <w:spacing w:line="276" w:lineRule="auto"/>
        <w:rPr>
          <w:rFonts w:cstheme="minorHAnsi"/>
          <w:lang w:val="en-IN"/>
        </w:rPr>
      </w:pPr>
      <w:r>
        <w:rPr>
          <w:rFonts w:cstheme="minorHAnsi"/>
          <w:lang w:val="en-IN"/>
        </w:rPr>
        <w:t>            "sender_alt_contact": "",</w:t>
      </w:r>
    </w:p>
    <w:p w14:paraId="75DA5086" w14:textId="77777777" w:rsidR="00CE3568" w:rsidRDefault="00000000">
      <w:pPr>
        <w:pStyle w:val="NoSpacing"/>
        <w:spacing w:line="276" w:lineRule="auto"/>
        <w:rPr>
          <w:rFonts w:cstheme="minorHAnsi"/>
          <w:lang w:val="en-IN"/>
        </w:rPr>
      </w:pPr>
      <w:r>
        <w:rPr>
          <w:rFonts w:cstheme="minorHAnsi"/>
          <w:lang w:val="en-IN"/>
        </w:rPr>
        <w:t>            "sender_kyc": "",</w:t>
      </w:r>
    </w:p>
    <w:p w14:paraId="535019CB" w14:textId="77777777" w:rsidR="00CE3568" w:rsidRDefault="00000000">
      <w:pPr>
        <w:pStyle w:val="NoSpacing"/>
        <w:spacing w:line="276" w:lineRule="auto"/>
        <w:rPr>
          <w:rFonts w:cstheme="minorHAnsi"/>
          <w:lang w:val="en-IN"/>
        </w:rPr>
      </w:pPr>
      <w:r>
        <w:rPr>
          <w:rFonts w:cstheme="minorHAnsi"/>
          <w:lang w:val="en-IN"/>
        </w:rPr>
        <w:t>            "sender_tax_reference": "",</w:t>
      </w:r>
    </w:p>
    <w:p w14:paraId="42FA56FD" w14:textId="77777777" w:rsidR="00CE3568" w:rsidRDefault="00000000">
      <w:pPr>
        <w:pStyle w:val="NoSpacing"/>
        <w:spacing w:line="276" w:lineRule="auto"/>
        <w:rPr>
          <w:rFonts w:cstheme="minorHAnsi"/>
          <w:lang w:val="en-IN"/>
        </w:rPr>
      </w:pPr>
      <w:r>
        <w:rPr>
          <w:rFonts w:cstheme="minorHAnsi"/>
          <w:lang w:val="en-IN"/>
        </w:rPr>
        <w:t>            "receiver_name": "Saurabh Shukla",</w:t>
      </w:r>
    </w:p>
    <w:p w14:paraId="18E80460" w14:textId="77777777" w:rsidR="00CE3568" w:rsidRDefault="00000000">
      <w:pPr>
        <w:pStyle w:val="NoSpacing"/>
        <w:spacing w:line="276" w:lineRule="auto"/>
        <w:rPr>
          <w:rFonts w:cstheme="minorHAnsi"/>
          <w:lang w:val="en-IN"/>
        </w:rPr>
      </w:pPr>
      <w:r>
        <w:rPr>
          <w:rFonts w:cstheme="minorHAnsi"/>
          <w:lang w:val="en-IN"/>
        </w:rPr>
        <w:t>            "receiver_company": "",</w:t>
      </w:r>
    </w:p>
    <w:p w14:paraId="17FC8FE6" w14:textId="77777777" w:rsidR="00CE3568" w:rsidRDefault="00000000">
      <w:pPr>
        <w:pStyle w:val="NoSpacing"/>
        <w:spacing w:line="276" w:lineRule="auto"/>
        <w:rPr>
          <w:rFonts w:cstheme="minorHAnsi"/>
          <w:lang w:val="en-IN"/>
        </w:rPr>
      </w:pPr>
      <w:r>
        <w:rPr>
          <w:rFonts w:cstheme="minorHAnsi"/>
          <w:lang w:val="en-IN"/>
        </w:rPr>
        <w:t>            "receiver_add_line_1": "NEW DELHI GPO",</w:t>
      </w:r>
    </w:p>
    <w:p w14:paraId="4F2926CC" w14:textId="77777777" w:rsidR="00CE3568" w:rsidRDefault="00000000">
      <w:pPr>
        <w:pStyle w:val="NoSpacing"/>
        <w:spacing w:line="276" w:lineRule="auto"/>
        <w:rPr>
          <w:rFonts w:cstheme="minorHAnsi"/>
          <w:lang w:val="en-IN"/>
        </w:rPr>
      </w:pPr>
      <w:r>
        <w:rPr>
          <w:rFonts w:cstheme="minorHAnsi"/>
          <w:lang w:val="en-IN"/>
        </w:rPr>
        <w:t>            "receiver_add_line_2": "NEW DELHI GPO",</w:t>
      </w:r>
    </w:p>
    <w:p w14:paraId="78C23B72" w14:textId="77777777" w:rsidR="00CE3568" w:rsidRDefault="00000000">
      <w:pPr>
        <w:pStyle w:val="NoSpacing"/>
        <w:spacing w:line="276" w:lineRule="auto"/>
        <w:rPr>
          <w:rFonts w:cstheme="minorHAnsi"/>
          <w:lang w:val="en-IN"/>
        </w:rPr>
      </w:pPr>
      <w:r>
        <w:rPr>
          <w:rFonts w:cstheme="minorHAnsi"/>
          <w:lang w:val="en-IN"/>
        </w:rPr>
        <w:t>            "receiver_city": "CENTRAL DELHI",</w:t>
      </w:r>
    </w:p>
    <w:p w14:paraId="4E6F6E5D" w14:textId="77777777" w:rsidR="00CE3568" w:rsidRDefault="00000000">
      <w:pPr>
        <w:pStyle w:val="NoSpacing"/>
        <w:spacing w:line="276" w:lineRule="auto"/>
        <w:rPr>
          <w:rFonts w:cstheme="minorHAnsi"/>
          <w:lang w:val="en-IN"/>
        </w:rPr>
      </w:pPr>
      <w:r>
        <w:rPr>
          <w:rFonts w:cstheme="minorHAnsi"/>
          <w:lang w:val="en-IN"/>
        </w:rPr>
        <w:t>            "receiver_state": "CENTRAL DELHI",</w:t>
      </w:r>
    </w:p>
    <w:p w14:paraId="23E9B9A2" w14:textId="77777777" w:rsidR="00CE3568" w:rsidRDefault="00000000">
      <w:pPr>
        <w:pStyle w:val="NoSpacing"/>
        <w:spacing w:line="276" w:lineRule="auto"/>
        <w:rPr>
          <w:rFonts w:cstheme="minorHAnsi"/>
          <w:lang w:val="en-IN"/>
        </w:rPr>
      </w:pPr>
      <w:r>
        <w:rPr>
          <w:rFonts w:cstheme="minorHAnsi"/>
          <w:lang w:val="en-IN"/>
        </w:rPr>
        <w:t>            "receiver_pincode": "110001",</w:t>
      </w:r>
    </w:p>
    <w:p w14:paraId="58833924" w14:textId="77777777" w:rsidR="00CE3568" w:rsidRDefault="00000000">
      <w:pPr>
        <w:pStyle w:val="NoSpacing"/>
        <w:spacing w:line="276" w:lineRule="auto"/>
        <w:rPr>
          <w:rFonts w:cstheme="minorHAnsi"/>
          <w:lang w:val="en-IN"/>
        </w:rPr>
      </w:pPr>
      <w:r>
        <w:rPr>
          <w:rFonts w:cstheme="minorHAnsi"/>
          <w:lang w:val="en-IN"/>
        </w:rPr>
        <w:t>            "receiver_emailid": "",</w:t>
      </w:r>
    </w:p>
    <w:p w14:paraId="3D340A3F" w14:textId="77777777" w:rsidR="00CE3568" w:rsidRDefault="00000000">
      <w:pPr>
        <w:pStyle w:val="NoSpacing"/>
        <w:spacing w:line="276" w:lineRule="auto"/>
        <w:rPr>
          <w:rFonts w:cstheme="minorHAnsi"/>
          <w:lang w:val="en-IN"/>
        </w:rPr>
      </w:pPr>
      <w:r>
        <w:rPr>
          <w:rFonts w:cstheme="minorHAnsi"/>
          <w:lang w:val="en-IN"/>
        </w:rPr>
        <w:t>            "receiver_alt_contact": "",</w:t>
      </w:r>
    </w:p>
    <w:p w14:paraId="1079E982" w14:textId="77777777" w:rsidR="00CE3568" w:rsidRDefault="00000000">
      <w:pPr>
        <w:pStyle w:val="NoSpacing"/>
        <w:spacing w:line="276" w:lineRule="auto"/>
        <w:rPr>
          <w:rFonts w:cstheme="minorHAnsi"/>
          <w:lang w:val="en-IN"/>
        </w:rPr>
      </w:pPr>
      <w:r>
        <w:rPr>
          <w:rFonts w:cstheme="minorHAnsi"/>
          <w:lang w:val="en-IN"/>
        </w:rPr>
        <w:t>            "receiver_kyc": "",</w:t>
      </w:r>
    </w:p>
    <w:p w14:paraId="2FFFD2CE" w14:textId="77777777" w:rsidR="00CE3568" w:rsidRDefault="00000000">
      <w:pPr>
        <w:pStyle w:val="NoSpacing"/>
        <w:spacing w:line="276" w:lineRule="auto"/>
        <w:rPr>
          <w:rFonts w:cstheme="minorHAnsi"/>
          <w:lang w:val="en-IN"/>
        </w:rPr>
      </w:pPr>
      <w:r>
        <w:rPr>
          <w:rFonts w:cstheme="minorHAnsi"/>
          <w:lang w:val="en-IN"/>
        </w:rPr>
        <w:t>            "receiver_tax_reference": "",</w:t>
      </w:r>
    </w:p>
    <w:p w14:paraId="0446F39E" w14:textId="77777777" w:rsidR="00CE3568" w:rsidRDefault="00000000">
      <w:pPr>
        <w:pStyle w:val="NoSpacing"/>
        <w:spacing w:line="276" w:lineRule="auto"/>
        <w:rPr>
          <w:rFonts w:cstheme="minorHAnsi"/>
          <w:lang w:val="en-IN"/>
        </w:rPr>
      </w:pPr>
      <w:r>
        <w:rPr>
          <w:rFonts w:cstheme="minorHAnsi"/>
          <w:lang w:val="en-IN"/>
        </w:rPr>
        <w:t>            "alt_address_flag": "FALSE",</w:t>
      </w:r>
    </w:p>
    <w:p w14:paraId="30FCB284" w14:textId="77777777" w:rsidR="00CE3568" w:rsidRDefault="00000000">
      <w:pPr>
        <w:pStyle w:val="NoSpacing"/>
        <w:spacing w:line="276" w:lineRule="auto"/>
        <w:rPr>
          <w:rFonts w:cstheme="minorHAnsi"/>
          <w:lang w:val="en-IN"/>
        </w:rPr>
      </w:pPr>
      <w:r>
        <w:rPr>
          <w:rFonts w:cstheme="minorHAnsi"/>
          <w:lang w:val="en-IN"/>
        </w:rPr>
        <w:t>            "pickup_address_flag": "",</w:t>
      </w:r>
    </w:p>
    <w:p w14:paraId="69593BAE" w14:textId="77777777" w:rsidR="00CE3568" w:rsidRDefault="00000000">
      <w:pPr>
        <w:pStyle w:val="NoSpacing"/>
        <w:spacing w:line="276" w:lineRule="auto"/>
        <w:rPr>
          <w:rFonts w:cstheme="minorHAnsi"/>
          <w:lang w:val="en-IN"/>
        </w:rPr>
      </w:pPr>
      <w:r>
        <w:rPr>
          <w:rFonts w:cstheme="minorHAnsi"/>
          <w:lang w:val="en-IN"/>
        </w:rPr>
        <w:t>            "drop_off_pincode": "600001",</w:t>
      </w:r>
    </w:p>
    <w:p w14:paraId="1F53783A" w14:textId="7A008275" w:rsidR="00CE3568" w:rsidRDefault="00000000">
      <w:pPr>
        <w:pStyle w:val="NoSpacing"/>
        <w:spacing w:line="276" w:lineRule="auto"/>
        <w:rPr>
          <w:rFonts w:cstheme="minorHAnsi"/>
          <w:lang w:val="en-IN"/>
        </w:rPr>
      </w:pPr>
      <w:r>
        <w:rPr>
          <w:rFonts w:cstheme="minorHAnsi"/>
          <w:lang w:val="en-IN"/>
        </w:rPr>
        <w:lastRenderedPageBreak/>
        <w:t>            "sender_mobile_no": "</w:t>
      </w:r>
      <w:r w:rsidR="00CB0AFD">
        <w:rPr>
          <w:rFonts w:cstheme="minorHAnsi"/>
          <w:lang w:val="en-IN"/>
        </w:rPr>
        <w:t>9</w:t>
      </w:r>
      <w:r>
        <w:rPr>
          <w:rFonts w:cstheme="minorHAnsi"/>
          <w:lang w:val="en-IN"/>
        </w:rPr>
        <w:t>234567890",</w:t>
      </w:r>
    </w:p>
    <w:p w14:paraId="6037FFC4" w14:textId="2664E4C7" w:rsidR="00CE3568" w:rsidRDefault="00000000">
      <w:pPr>
        <w:pStyle w:val="NoSpacing"/>
        <w:spacing w:line="276" w:lineRule="auto"/>
        <w:rPr>
          <w:rFonts w:cstheme="minorHAnsi"/>
          <w:lang w:val="en-IN"/>
        </w:rPr>
      </w:pPr>
      <w:r>
        <w:rPr>
          <w:rFonts w:cstheme="minorHAnsi"/>
          <w:lang w:val="en-IN"/>
        </w:rPr>
        <w:t>            "receiver_mobile_no": "</w:t>
      </w:r>
      <w:r w:rsidR="00CB0AFD">
        <w:rPr>
          <w:rFonts w:cstheme="minorHAnsi"/>
          <w:lang w:val="en-IN"/>
        </w:rPr>
        <w:t>9</w:t>
      </w:r>
      <w:r>
        <w:rPr>
          <w:rFonts w:cstheme="minorHAnsi"/>
          <w:lang w:val="en-IN"/>
        </w:rPr>
        <w:t>234567890",</w:t>
      </w:r>
    </w:p>
    <w:p w14:paraId="5F5BF2F8" w14:textId="77777777" w:rsidR="00CE3568" w:rsidRDefault="00000000">
      <w:pPr>
        <w:pStyle w:val="NoSpacing"/>
        <w:spacing w:line="276" w:lineRule="auto"/>
        <w:rPr>
          <w:rFonts w:cstheme="minorHAnsi"/>
          <w:lang w:val="en-IN"/>
        </w:rPr>
      </w:pPr>
      <w:r>
        <w:rPr>
          <w:rFonts w:cstheme="minorHAnsi"/>
          <w:lang w:val="en-IN"/>
        </w:rPr>
        <w:t>            "prepayment_code": "",</w:t>
      </w:r>
    </w:p>
    <w:p w14:paraId="6584FC18" w14:textId="77777777" w:rsidR="00CE3568" w:rsidRDefault="00000000">
      <w:pPr>
        <w:pStyle w:val="NoSpacing"/>
        <w:spacing w:line="276" w:lineRule="auto"/>
        <w:rPr>
          <w:rFonts w:cstheme="minorHAnsi"/>
          <w:lang w:val="en-IN"/>
        </w:rPr>
      </w:pPr>
      <w:r>
        <w:rPr>
          <w:rFonts w:cstheme="minorHAnsi"/>
          <w:lang w:val="en-IN"/>
        </w:rPr>
        <w:t>            "value_of_prepayment": 0,</w:t>
      </w:r>
    </w:p>
    <w:p w14:paraId="39C8030E" w14:textId="77777777" w:rsidR="00CE3568" w:rsidRDefault="00000000">
      <w:pPr>
        <w:pStyle w:val="NoSpacing"/>
        <w:spacing w:line="276" w:lineRule="auto"/>
        <w:rPr>
          <w:rFonts w:cstheme="minorHAnsi"/>
          <w:lang w:val="en-IN"/>
        </w:rPr>
      </w:pPr>
      <w:r>
        <w:rPr>
          <w:rFonts w:cstheme="minorHAnsi"/>
          <w:lang w:val="en-IN"/>
        </w:rPr>
        <w:t>            "codr_cod": "",</w:t>
      </w:r>
    </w:p>
    <w:p w14:paraId="4929FDDC" w14:textId="77777777" w:rsidR="00CE3568" w:rsidRDefault="00000000">
      <w:pPr>
        <w:pStyle w:val="NoSpacing"/>
        <w:spacing w:line="276" w:lineRule="auto"/>
        <w:rPr>
          <w:rFonts w:cstheme="minorHAnsi"/>
          <w:lang w:val="en-IN"/>
        </w:rPr>
      </w:pPr>
      <w:r>
        <w:rPr>
          <w:rFonts w:cstheme="minorHAnsi"/>
          <w:lang w:val="en-IN"/>
        </w:rPr>
        <w:t>            "value_for_codr_cod": "",</w:t>
      </w:r>
    </w:p>
    <w:p w14:paraId="6AFCCF97" w14:textId="77777777" w:rsidR="00CE3568" w:rsidRDefault="00000000">
      <w:pPr>
        <w:pStyle w:val="NoSpacing"/>
        <w:spacing w:line="276" w:lineRule="auto"/>
        <w:rPr>
          <w:rFonts w:cstheme="minorHAnsi"/>
          <w:lang w:val="en-IN"/>
        </w:rPr>
      </w:pPr>
      <w:r>
        <w:rPr>
          <w:rFonts w:cstheme="minorHAnsi"/>
          <w:lang w:val="en-IN"/>
        </w:rPr>
        <w:t>            "insurance_type": "",</w:t>
      </w:r>
    </w:p>
    <w:p w14:paraId="7FB4B88E" w14:textId="77777777" w:rsidR="00CE3568" w:rsidRDefault="00000000">
      <w:pPr>
        <w:pStyle w:val="NoSpacing"/>
        <w:spacing w:line="276" w:lineRule="auto"/>
        <w:rPr>
          <w:rFonts w:cstheme="minorHAnsi"/>
          <w:lang w:val="en-IN"/>
        </w:rPr>
      </w:pPr>
      <w:r>
        <w:rPr>
          <w:rFonts w:cstheme="minorHAnsi"/>
          <w:lang w:val="en-IN"/>
        </w:rPr>
        <w:t>            "value_of_insurance": 0,</w:t>
      </w:r>
    </w:p>
    <w:p w14:paraId="53192495" w14:textId="77777777" w:rsidR="00CE3568" w:rsidRDefault="00000000">
      <w:pPr>
        <w:pStyle w:val="NoSpacing"/>
        <w:spacing w:line="276" w:lineRule="auto"/>
        <w:rPr>
          <w:rFonts w:cstheme="minorHAnsi"/>
          <w:lang w:val="en-IN"/>
        </w:rPr>
      </w:pPr>
      <w:r>
        <w:rPr>
          <w:rFonts w:cstheme="minorHAnsi"/>
          <w:lang w:val="en-IN"/>
        </w:rPr>
        <w:t>            "ack": "FALSE",</w:t>
      </w:r>
    </w:p>
    <w:p w14:paraId="069D51DB" w14:textId="77777777" w:rsidR="00CE3568" w:rsidRDefault="00000000">
      <w:pPr>
        <w:pStyle w:val="NoSpacing"/>
        <w:spacing w:line="276" w:lineRule="auto"/>
        <w:rPr>
          <w:rFonts w:cstheme="minorHAnsi"/>
          <w:lang w:val="en-IN"/>
        </w:rPr>
      </w:pPr>
      <w:r>
        <w:rPr>
          <w:rFonts w:cstheme="minorHAnsi"/>
          <w:lang w:val="en-IN"/>
        </w:rPr>
        <w:t>            "reg": "FALSE",</w:t>
      </w:r>
    </w:p>
    <w:p w14:paraId="5C59FD59" w14:textId="77777777" w:rsidR="00CE3568" w:rsidRDefault="00000000">
      <w:pPr>
        <w:pStyle w:val="NoSpacing"/>
        <w:spacing w:line="276" w:lineRule="auto"/>
        <w:rPr>
          <w:rFonts w:cstheme="minorHAnsi"/>
          <w:lang w:val="en-IN"/>
        </w:rPr>
      </w:pPr>
      <w:r>
        <w:rPr>
          <w:rFonts w:cstheme="minorHAnsi"/>
          <w:lang w:val="en-IN"/>
        </w:rPr>
        <w:t>            "otp": "FALSE",</w:t>
      </w:r>
    </w:p>
    <w:p w14:paraId="0359216B" w14:textId="77777777" w:rsidR="00CE3568" w:rsidRDefault="00000000">
      <w:pPr>
        <w:pStyle w:val="NoSpacing"/>
        <w:spacing w:line="276" w:lineRule="auto"/>
        <w:rPr>
          <w:rFonts w:cstheme="minorHAnsi"/>
          <w:lang w:val="en-IN"/>
        </w:rPr>
      </w:pPr>
      <w:r>
        <w:rPr>
          <w:rFonts w:cstheme="minorHAnsi"/>
          <w:lang w:val="en-IN"/>
        </w:rPr>
        <w:t>            "bulk_reference": "",</w:t>
      </w:r>
    </w:p>
    <w:p w14:paraId="0D63B06F" w14:textId="77777777" w:rsidR="00CE3568" w:rsidRDefault="00000000">
      <w:pPr>
        <w:pStyle w:val="NoSpacing"/>
        <w:spacing w:line="276" w:lineRule="auto"/>
        <w:rPr>
          <w:rFonts w:cstheme="minorHAnsi"/>
          <w:lang w:val="en-IN"/>
        </w:rPr>
      </w:pPr>
      <w:r>
        <w:rPr>
          <w:rFonts w:cstheme="minorHAnsi"/>
          <w:lang w:val="en-IN"/>
        </w:rPr>
        <w:t>            "pickup_address_id": "",</w:t>
      </w:r>
    </w:p>
    <w:p w14:paraId="44744C65" w14:textId="77777777" w:rsidR="00CE3568" w:rsidRDefault="00000000">
      <w:pPr>
        <w:pStyle w:val="NoSpacing"/>
        <w:spacing w:line="276" w:lineRule="auto"/>
        <w:rPr>
          <w:rFonts w:cstheme="minorHAnsi"/>
          <w:lang w:val="en-IN"/>
        </w:rPr>
      </w:pPr>
      <w:r>
        <w:rPr>
          <w:rFonts w:cstheme="minorHAnsi"/>
          <w:lang w:val="en-IN"/>
        </w:rPr>
        <w:t>            "pickup_addressee_name": "",</w:t>
      </w:r>
    </w:p>
    <w:p w14:paraId="3CA38FC4" w14:textId="77777777" w:rsidR="00CE3568" w:rsidRDefault="00000000">
      <w:pPr>
        <w:pStyle w:val="NoSpacing"/>
        <w:spacing w:line="276" w:lineRule="auto"/>
        <w:rPr>
          <w:rFonts w:cstheme="minorHAnsi"/>
          <w:lang w:val="en-IN"/>
        </w:rPr>
      </w:pPr>
      <w:r>
        <w:rPr>
          <w:rFonts w:cstheme="minorHAnsi"/>
          <w:lang w:val="en-IN"/>
        </w:rPr>
        <w:t>            "pickup_company_name": "",</w:t>
      </w:r>
    </w:p>
    <w:p w14:paraId="69CF1A35" w14:textId="77777777" w:rsidR="00CE3568" w:rsidRDefault="00000000">
      <w:pPr>
        <w:pStyle w:val="NoSpacing"/>
        <w:spacing w:line="276" w:lineRule="auto"/>
        <w:rPr>
          <w:rFonts w:cstheme="minorHAnsi"/>
          <w:lang w:val="en-IN"/>
        </w:rPr>
      </w:pPr>
      <w:r>
        <w:rPr>
          <w:rFonts w:cstheme="minorHAnsi"/>
          <w:lang w:val="en-IN"/>
        </w:rPr>
        <w:t>            "pickup_address_line1": "",</w:t>
      </w:r>
    </w:p>
    <w:p w14:paraId="492D5272" w14:textId="77777777" w:rsidR="00CE3568" w:rsidRDefault="00000000">
      <w:pPr>
        <w:pStyle w:val="NoSpacing"/>
        <w:spacing w:line="276" w:lineRule="auto"/>
        <w:rPr>
          <w:rFonts w:cstheme="minorHAnsi"/>
          <w:lang w:val="en-IN"/>
        </w:rPr>
      </w:pPr>
      <w:r>
        <w:rPr>
          <w:rFonts w:cstheme="minorHAnsi"/>
          <w:lang w:val="en-IN"/>
        </w:rPr>
        <w:t>            "pickup_address_line2": "",</w:t>
      </w:r>
    </w:p>
    <w:p w14:paraId="6AC0CE88" w14:textId="77777777" w:rsidR="00CE3568" w:rsidRDefault="00000000">
      <w:pPr>
        <w:pStyle w:val="NoSpacing"/>
        <w:spacing w:line="276" w:lineRule="auto"/>
        <w:rPr>
          <w:rFonts w:cstheme="minorHAnsi"/>
          <w:lang w:val="en-IN"/>
        </w:rPr>
      </w:pPr>
      <w:r>
        <w:rPr>
          <w:rFonts w:cstheme="minorHAnsi"/>
          <w:lang w:val="en-IN"/>
        </w:rPr>
        <w:t>            "pickup_address_line3": "",</w:t>
      </w:r>
    </w:p>
    <w:p w14:paraId="01C01F90" w14:textId="77777777" w:rsidR="00CE3568" w:rsidRDefault="00000000">
      <w:pPr>
        <w:pStyle w:val="NoSpacing"/>
        <w:spacing w:line="276" w:lineRule="auto"/>
        <w:rPr>
          <w:rFonts w:cstheme="minorHAnsi"/>
          <w:lang w:val="en-IN"/>
        </w:rPr>
      </w:pPr>
      <w:r>
        <w:rPr>
          <w:rFonts w:cstheme="minorHAnsi"/>
          <w:lang w:val="en-IN"/>
        </w:rPr>
        <w:t>            "pickup_city": "",</w:t>
      </w:r>
    </w:p>
    <w:p w14:paraId="428776DC" w14:textId="77777777" w:rsidR="00CE3568" w:rsidRDefault="00000000">
      <w:pPr>
        <w:pStyle w:val="NoSpacing"/>
        <w:spacing w:line="276" w:lineRule="auto"/>
        <w:rPr>
          <w:rFonts w:cstheme="minorHAnsi"/>
          <w:lang w:val="en-IN"/>
        </w:rPr>
      </w:pPr>
      <w:r>
        <w:rPr>
          <w:rFonts w:cstheme="minorHAnsi"/>
          <w:lang w:val="en-IN"/>
        </w:rPr>
        <w:t>            "pickup_state": "",</w:t>
      </w:r>
    </w:p>
    <w:p w14:paraId="61E79B75" w14:textId="77777777" w:rsidR="00CE3568" w:rsidRDefault="00000000">
      <w:pPr>
        <w:pStyle w:val="NoSpacing"/>
        <w:spacing w:line="276" w:lineRule="auto"/>
        <w:rPr>
          <w:rFonts w:cstheme="minorHAnsi"/>
          <w:lang w:val="en-IN"/>
        </w:rPr>
      </w:pPr>
      <w:r>
        <w:rPr>
          <w:rFonts w:cstheme="minorHAnsi"/>
          <w:lang w:val="en-IN"/>
        </w:rPr>
        <w:t>            "pickup_pincode": "",</w:t>
      </w:r>
    </w:p>
    <w:p w14:paraId="0D43B791" w14:textId="77777777" w:rsidR="00CE3568" w:rsidRDefault="00000000">
      <w:pPr>
        <w:pStyle w:val="NoSpacing"/>
        <w:spacing w:line="276" w:lineRule="auto"/>
        <w:rPr>
          <w:rFonts w:cstheme="minorHAnsi"/>
          <w:lang w:val="en-IN"/>
        </w:rPr>
      </w:pPr>
      <w:r>
        <w:rPr>
          <w:rFonts w:cstheme="minorHAnsi"/>
          <w:lang w:val="en-IN"/>
        </w:rPr>
        <w:t>            "pickup_email_id": "",</w:t>
      </w:r>
    </w:p>
    <w:p w14:paraId="79E5E3E7" w14:textId="77777777" w:rsidR="00CE3568" w:rsidRDefault="00000000">
      <w:pPr>
        <w:pStyle w:val="NoSpacing"/>
        <w:spacing w:line="276" w:lineRule="auto"/>
        <w:rPr>
          <w:rFonts w:cstheme="minorHAnsi"/>
          <w:lang w:val="en-IN"/>
        </w:rPr>
      </w:pPr>
      <w:r>
        <w:rPr>
          <w:rFonts w:cstheme="minorHAnsi"/>
          <w:lang w:val="en-IN"/>
        </w:rPr>
        <w:t>            "pickup_alt_contact_no": "0",</w:t>
      </w:r>
    </w:p>
    <w:p w14:paraId="036517E6" w14:textId="77777777" w:rsidR="00CE3568" w:rsidRDefault="00000000">
      <w:pPr>
        <w:pStyle w:val="NoSpacing"/>
        <w:spacing w:line="276" w:lineRule="auto"/>
        <w:rPr>
          <w:rFonts w:cstheme="minorHAnsi"/>
          <w:lang w:val="en-IN"/>
        </w:rPr>
      </w:pPr>
      <w:r>
        <w:rPr>
          <w:rFonts w:cstheme="minorHAnsi"/>
          <w:lang w:val="en-IN"/>
        </w:rPr>
        <w:t>            "pickup_mobile_no": "0",</w:t>
      </w:r>
    </w:p>
    <w:p w14:paraId="58527326" w14:textId="77777777" w:rsidR="00CE3568" w:rsidRDefault="00000000">
      <w:pPr>
        <w:pStyle w:val="NoSpacing"/>
        <w:spacing w:line="276" w:lineRule="auto"/>
        <w:rPr>
          <w:rFonts w:cstheme="minorHAnsi"/>
          <w:lang w:val="en-IN"/>
        </w:rPr>
      </w:pPr>
      <w:r>
        <w:rPr>
          <w:rFonts w:cstheme="minorHAnsi"/>
          <w:lang w:val="en-IN"/>
        </w:rPr>
        <w:t>            "pickup_schedule_slot": "",</w:t>
      </w:r>
    </w:p>
    <w:p w14:paraId="6E18532A" w14:textId="77777777" w:rsidR="00CE3568" w:rsidRDefault="00000000">
      <w:pPr>
        <w:pStyle w:val="NoSpacing"/>
        <w:spacing w:line="276" w:lineRule="auto"/>
        <w:rPr>
          <w:rFonts w:cstheme="minorHAnsi"/>
          <w:lang w:val="en-IN"/>
        </w:rPr>
      </w:pPr>
      <w:r>
        <w:rPr>
          <w:rFonts w:cstheme="minorHAnsi"/>
          <w:lang w:val="en-IN"/>
        </w:rPr>
        <w:t>            "pickup_schedule_date": "",</w:t>
      </w:r>
    </w:p>
    <w:p w14:paraId="363B74B5" w14:textId="77777777" w:rsidR="00CE3568" w:rsidRDefault="00000000">
      <w:pPr>
        <w:pStyle w:val="NoSpacing"/>
        <w:spacing w:line="276" w:lineRule="auto"/>
        <w:rPr>
          <w:rFonts w:cstheme="minorHAnsi"/>
          <w:lang w:val="en-IN"/>
        </w:rPr>
      </w:pPr>
      <w:r>
        <w:rPr>
          <w:rFonts w:cstheme="minorHAnsi"/>
          <w:lang w:val="en-IN"/>
        </w:rPr>
        <w:t>            "alt_addressee_name": "",</w:t>
      </w:r>
    </w:p>
    <w:p w14:paraId="21F926BD" w14:textId="77777777" w:rsidR="00CE3568" w:rsidRDefault="00000000">
      <w:pPr>
        <w:pStyle w:val="NoSpacing"/>
        <w:spacing w:line="276" w:lineRule="auto"/>
        <w:rPr>
          <w:rFonts w:cstheme="minorHAnsi"/>
          <w:lang w:val="en-IN"/>
        </w:rPr>
      </w:pPr>
      <w:r>
        <w:rPr>
          <w:rFonts w:cstheme="minorHAnsi"/>
          <w:lang w:val="en-IN"/>
        </w:rPr>
        <w:t>            "alt_company_name": "",</w:t>
      </w:r>
    </w:p>
    <w:p w14:paraId="6E4FD21C" w14:textId="77777777" w:rsidR="00CE3568" w:rsidRDefault="00000000">
      <w:pPr>
        <w:pStyle w:val="NoSpacing"/>
        <w:spacing w:line="276" w:lineRule="auto"/>
        <w:rPr>
          <w:rFonts w:cstheme="minorHAnsi"/>
          <w:lang w:val="en-IN"/>
        </w:rPr>
      </w:pPr>
      <w:r>
        <w:rPr>
          <w:rFonts w:cstheme="minorHAnsi"/>
          <w:lang w:val="en-IN"/>
        </w:rPr>
        <w:t>            "alt_address_line1": "",</w:t>
      </w:r>
    </w:p>
    <w:p w14:paraId="073C77E2" w14:textId="77777777" w:rsidR="00CE3568" w:rsidRDefault="00000000">
      <w:pPr>
        <w:pStyle w:val="NoSpacing"/>
        <w:spacing w:line="276" w:lineRule="auto"/>
        <w:rPr>
          <w:rFonts w:cstheme="minorHAnsi"/>
          <w:lang w:val="en-IN"/>
        </w:rPr>
      </w:pPr>
      <w:r>
        <w:rPr>
          <w:rFonts w:cstheme="minorHAnsi"/>
          <w:lang w:val="en-IN"/>
        </w:rPr>
        <w:t>            "alt_address_line2": "",</w:t>
      </w:r>
    </w:p>
    <w:p w14:paraId="35CFC862" w14:textId="77777777" w:rsidR="00CE3568" w:rsidRDefault="00000000">
      <w:pPr>
        <w:pStyle w:val="NoSpacing"/>
        <w:spacing w:line="276" w:lineRule="auto"/>
        <w:rPr>
          <w:rFonts w:cstheme="minorHAnsi"/>
          <w:lang w:val="en-IN"/>
        </w:rPr>
      </w:pPr>
      <w:r>
        <w:rPr>
          <w:rFonts w:cstheme="minorHAnsi"/>
          <w:lang w:val="en-IN"/>
        </w:rPr>
        <w:t>            "alt_address_line3": "",</w:t>
      </w:r>
    </w:p>
    <w:p w14:paraId="7F4722AD" w14:textId="77777777" w:rsidR="00CE3568" w:rsidRDefault="00000000">
      <w:pPr>
        <w:pStyle w:val="NoSpacing"/>
        <w:spacing w:line="276" w:lineRule="auto"/>
        <w:rPr>
          <w:rFonts w:cstheme="minorHAnsi"/>
          <w:lang w:val="en-IN"/>
        </w:rPr>
      </w:pPr>
      <w:r>
        <w:rPr>
          <w:rFonts w:cstheme="minorHAnsi"/>
          <w:lang w:val="en-IN"/>
        </w:rPr>
        <w:t>            "alt_city": "",</w:t>
      </w:r>
    </w:p>
    <w:p w14:paraId="670A4733" w14:textId="77777777" w:rsidR="00CE3568" w:rsidRDefault="00000000">
      <w:pPr>
        <w:pStyle w:val="NoSpacing"/>
        <w:spacing w:line="276" w:lineRule="auto"/>
        <w:rPr>
          <w:rFonts w:cstheme="minorHAnsi"/>
          <w:lang w:val="en-IN"/>
        </w:rPr>
      </w:pPr>
      <w:r>
        <w:rPr>
          <w:rFonts w:cstheme="minorHAnsi"/>
          <w:lang w:val="en-IN"/>
        </w:rPr>
        <w:t>            "alt_state": "",</w:t>
      </w:r>
    </w:p>
    <w:p w14:paraId="105A4F37" w14:textId="77777777" w:rsidR="00CE3568" w:rsidRDefault="00000000">
      <w:pPr>
        <w:pStyle w:val="NoSpacing"/>
        <w:spacing w:line="276" w:lineRule="auto"/>
        <w:rPr>
          <w:rFonts w:cstheme="minorHAnsi"/>
          <w:lang w:val="en-IN"/>
        </w:rPr>
      </w:pPr>
      <w:r>
        <w:rPr>
          <w:rFonts w:cstheme="minorHAnsi"/>
          <w:lang w:val="en-IN"/>
        </w:rPr>
        <w:t>            "alt_pincode": "",</w:t>
      </w:r>
    </w:p>
    <w:p w14:paraId="739DA2BB" w14:textId="77777777" w:rsidR="00CE3568" w:rsidRDefault="00000000">
      <w:pPr>
        <w:pStyle w:val="NoSpacing"/>
        <w:spacing w:line="276" w:lineRule="auto"/>
        <w:rPr>
          <w:rFonts w:cstheme="minorHAnsi"/>
          <w:lang w:val="en-IN"/>
        </w:rPr>
      </w:pPr>
      <w:r>
        <w:rPr>
          <w:rFonts w:cstheme="minorHAnsi"/>
          <w:lang w:val="en-IN"/>
        </w:rPr>
        <w:t>            "alt_email_id": "",</w:t>
      </w:r>
    </w:p>
    <w:p w14:paraId="0178D128" w14:textId="77777777" w:rsidR="00CE3568" w:rsidRDefault="00000000">
      <w:pPr>
        <w:pStyle w:val="NoSpacing"/>
        <w:spacing w:line="276" w:lineRule="auto"/>
        <w:rPr>
          <w:rFonts w:cstheme="minorHAnsi"/>
          <w:lang w:val="en-IN"/>
        </w:rPr>
      </w:pPr>
      <w:r>
        <w:rPr>
          <w:rFonts w:cstheme="minorHAnsi"/>
          <w:lang w:val="en-IN"/>
        </w:rPr>
        <w:t>            "alt_contact_no": "0",</w:t>
      </w:r>
    </w:p>
    <w:p w14:paraId="12FC8A54" w14:textId="77777777" w:rsidR="00CE3568" w:rsidRDefault="00000000">
      <w:pPr>
        <w:pStyle w:val="NoSpacing"/>
        <w:spacing w:line="276" w:lineRule="auto"/>
        <w:rPr>
          <w:rFonts w:cstheme="minorHAnsi"/>
          <w:lang w:val="en-IN"/>
        </w:rPr>
      </w:pPr>
      <w:r>
        <w:rPr>
          <w:rFonts w:cstheme="minorHAnsi"/>
          <w:lang w:val="en-IN"/>
        </w:rPr>
        <w:t>            "alt_alternate_mobile_no": ""</w:t>
      </w:r>
    </w:p>
    <w:p w14:paraId="7D538517" w14:textId="77777777" w:rsidR="00CE3568" w:rsidRDefault="00000000">
      <w:pPr>
        <w:pStyle w:val="NoSpacing"/>
        <w:spacing w:line="276" w:lineRule="auto"/>
        <w:rPr>
          <w:rFonts w:cstheme="minorHAnsi"/>
          <w:lang w:val="en-IN"/>
        </w:rPr>
      </w:pPr>
      <w:r>
        <w:rPr>
          <w:rFonts w:cstheme="minorHAnsi"/>
          <w:lang w:val="en-IN"/>
        </w:rPr>
        <w:t>        },</w:t>
      </w:r>
    </w:p>
    <w:p w14:paraId="0825C120" w14:textId="77777777" w:rsidR="00CE3568" w:rsidRDefault="00000000">
      <w:pPr>
        <w:pStyle w:val="NoSpacing"/>
        <w:spacing w:line="276" w:lineRule="auto"/>
        <w:rPr>
          <w:rFonts w:cstheme="minorHAnsi"/>
          <w:lang w:val="en-IN"/>
        </w:rPr>
      </w:pPr>
      <w:r>
        <w:rPr>
          <w:rFonts w:cstheme="minorHAnsi"/>
          <w:lang w:val="en-IN"/>
        </w:rPr>
        <w:t>        {</w:t>
      </w:r>
    </w:p>
    <w:p w14:paraId="2B6EAAF0" w14:textId="77777777" w:rsidR="00CE3568" w:rsidRDefault="00000000">
      <w:pPr>
        <w:pStyle w:val="NoSpacing"/>
        <w:spacing w:line="276" w:lineRule="auto"/>
        <w:rPr>
          <w:rFonts w:cstheme="minorHAnsi"/>
          <w:lang w:val="en-IN"/>
        </w:rPr>
      </w:pPr>
      <w:r>
        <w:rPr>
          <w:rFonts w:cstheme="minorHAnsi"/>
        </w:rPr>
        <w:t xml:space="preserve">            "bulk_customer_id":"3000064781",</w:t>
      </w:r>
    </w:p>
    <w:p w14:paraId="4FA08983" w14:textId="77777777" w:rsidR="00CE3568" w:rsidRDefault="00000000">
      <w:pPr>
        <w:pStyle w:val="NoSpacing"/>
        <w:spacing w:line="276" w:lineRule="auto"/>
        <w:rPr>
          <w:rFonts w:cstheme="minorHAnsi"/>
        </w:rPr>
      </w:pPr>
      <w:r>
        <w:rPr>
          <w:rFonts w:cstheme="minorHAnsi"/>
        </w:rPr>
        <w:t>            "contract_id":"41585456",</w:t>
      </w:r>
    </w:p>
    <w:p w14:paraId="5CC835A3" w14:textId="77777777" w:rsidR="00CE3568" w:rsidRDefault="00000000">
      <w:pPr>
        <w:pStyle w:val="NoSpacing"/>
        <w:spacing w:line="276" w:lineRule="auto"/>
        <w:rPr>
          <w:rFonts w:cstheme="minorHAnsi"/>
          <w:lang w:val="en-IN"/>
        </w:rPr>
      </w:pPr>
      <w:r>
        <w:rPr>
          <w:rFonts w:cstheme="minorHAnsi"/>
          <w:lang w:val="en-IN"/>
        </w:rPr>
        <w:t>            "barcode_no": "EB468790992IN",</w:t>
      </w:r>
    </w:p>
    <w:p w14:paraId="07BEA042" w14:textId="77777777" w:rsidR="00CE3568" w:rsidRDefault="00000000">
      <w:pPr>
        <w:pStyle w:val="NoSpacing"/>
        <w:spacing w:line="276" w:lineRule="auto"/>
        <w:rPr>
          <w:rFonts w:cstheme="minorHAnsi"/>
          <w:lang w:val="en-IN"/>
        </w:rPr>
      </w:pPr>
      <w:r>
        <w:rPr>
          <w:rFonts w:cstheme="minorHAnsi"/>
          <w:lang w:val="en-IN"/>
        </w:rPr>
        <w:t>            "pickup_or_dropoff": "dropoff",</w:t>
      </w:r>
    </w:p>
    <w:p w14:paraId="3716C8FD" w14:textId="77777777" w:rsidR="00CE3568" w:rsidRDefault="00000000">
      <w:pPr>
        <w:pStyle w:val="NoSpacing"/>
        <w:spacing w:line="276" w:lineRule="auto"/>
        <w:rPr>
          <w:rFonts w:cstheme="minorHAnsi"/>
        </w:rPr>
      </w:pPr>
      <w:r>
        <w:rPr>
          <w:rFonts w:cstheme="minorHAnsi"/>
        </w:rPr>
        <w:t xml:space="preserve">            "pickup_dropoff_office_id": 0,</w:t>
      </w:r>
    </w:p>
    <w:p w14:paraId="0029508E" w14:textId="6CEFAB7C" w:rsidR="00CE3568" w:rsidRDefault="00000000">
      <w:pPr>
        <w:pStyle w:val="NoSpacing"/>
        <w:spacing w:line="276" w:lineRule="auto"/>
        <w:rPr>
          <w:rFonts w:cstheme="minorHAnsi"/>
          <w:lang w:val="en-IN"/>
        </w:rPr>
      </w:pPr>
      <w:r>
        <w:rPr>
          <w:rFonts w:cstheme="minorHAnsi"/>
          <w:lang w:val="en-IN"/>
        </w:rPr>
        <w:t>            "article_type": "</w:t>
      </w:r>
      <w:r>
        <w:rPr>
          <w:rFonts w:cstheme="minorHAnsi"/>
        </w:rPr>
        <w:t>SP</w:t>
      </w:r>
      <w:r w:rsidR="006B412A">
        <w:rPr>
          <w:rFonts w:cstheme="minorHAnsi"/>
          <w:lang w:val="en-IN"/>
        </w:rPr>
        <w:t xml:space="preserve"> </w:t>
      </w:r>
      <w:r>
        <w:rPr>
          <w:rFonts w:cstheme="minorHAnsi"/>
          <w:lang w:val="en-IN"/>
        </w:rPr>
        <w:t>",</w:t>
      </w:r>
    </w:p>
    <w:p w14:paraId="4C04055E" w14:textId="77777777" w:rsidR="00CE3568" w:rsidRDefault="00000000">
      <w:pPr>
        <w:pStyle w:val="NoSpacing"/>
        <w:spacing w:line="276" w:lineRule="auto"/>
        <w:rPr>
          <w:rFonts w:cstheme="minorHAnsi"/>
          <w:lang w:val="en-IN"/>
        </w:rPr>
      </w:pPr>
      <w:r>
        <w:rPr>
          <w:rFonts w:cstheme="minorHAnsi"/>
          <w:lang w:val="en-IN"/>
        </w:rPr>
        <w:t>            "physical_weight": 515,</w:t>
      </w:r>
    </w:p>
    <w:p w14:paraId="514EC050" w14:textId="77777777" w:rsidR="00CE3568" w:rsidRDefault="00000000">
      <w:pPr>
        <w:pStyle w:val="NoSpacing"/>
        <w:spacing w:line="276" w:lineRule="auto"/>
        <w:rPr>
          <w:rFonts w:cstheme="minorHAnsi"/>
          <w:lang w:val="en-IN"/>
        </w:rPr>
      </w:pPr>
      <w:r>
        <w:rPr>
          <w:rFonts w:cstheme="minorHAnsi"/>
          <w:lang w:val="en-IN"/>
        </w:rPr>
        <w:t>            "shape_of_article": "",</w:t>
      </w:r>
    </w:p>
    <w:p w14:paraId="5534AB22" w14:textId="77777777" w:rsidR="00CE3568" w:rsidRDefault="00000000">
      <w:pPr>
        <w:pStyle w:val="NoSpacing"/>
        <w:spacing w:line="276" w:lineRule="auto"/>
        <w:rPr>
          <w:rFonts w:cstheme="minorHAnsi"/>
          <w:lang w:val="en-IN"/>
        </w:rPr>
      </w:pPr>
      <w:r>
        <w:rPr>
          <w:rFonts w:cstheme="minorHAnsi"/>
          <w:lang w:val="en-IN"/>
        </w:rPr>
        <w:lastRenderedPageBreak/>
        <w:t>            "length": "20",</w:t>
      </w:r>
    </w:p>
    <w:p w14:paraId="60960AAC" w14:textId="77777777" w:rsidR="00CE3568" w:rsidRDefault="00000000">
      <w:pPr>
        <w:pStyle w:val="NoSpacing"/>
        <w:spacing w:line="276" w:lineRule="auto"/>
        <w:rPr>
          <w:rFonts w:cstheme="minorHAnsi"/>
          <w:lang w:val="en-IN"/>
        </w:rPr>
      </w:pPr>
      <w:r>
        <w:rPr>
          <w:rFonts w:cstheme="minorHAnsi"/>
          <w:lang w:val="en-IN"/>
        </w:rPr>
        <w:t>            "breadth_diameter": "12",</w:t>
      </w:r>
    </w:p>
    <w:p w14:paraId="772441B9" w14:textId="77777777" w:rsidR="00CE3568" w:rsidRDefault="00000000">
      <w:pPr>
        <w:pStyle w:val="NoSpacing"/>
        <w:spacing w:line="276" w:lineRule="auto"/>
        <w:rPr>
          <w:rFonts w:cstheme="minorHAnsi"/>
          <w:lang w:val="en-IN"/>
        </w:rPr>
      </w:pPr>
      <w:r>
        <w:rPr>
          <w:rFonts w:cstheme="minorHAnsi"/>
          <w:lang w:val="en-IN"/>
        </w:rPr>
        <w:t>            "height": "1",</w:t>
      </w:r>
    </w:p>
    <w:p w14:paraId="44FA3CDC" w14:textId="77777777" w:rsidR="00CE3568" w:rsidRDefault="00000000">
      <w:pPr>
        <w:pStyle w:val="NoSpacing"/>
        <w:spacing w:line="276" w:lineRule="auto"/>
        <w:rPr>
          <w:rFonts w:cstheme="minorHAnsi"/>
          <w:lang w:val="en-IN"/>
        </w:rPr>
      </w:pPr>
      <w:r>
        <w:rPr>
          <w:rFonts w:cstheme="minorHAnsi"/>
          <w:lang w:val="en-IN"/>
        </w:rPr>
        <w:t>            "priority_flag": "",</w:t>
      </w:r>
    </w:p>
    <w:p w14:paraId="4EFD9811" w14:textId="77777777" w:rsidR="00CE3568" w:rsidRDefault="00000000">
      <w:pPr>
        <w:pStyle w:val="NoSpacing"/>
        <w:spacing w:line="276" w:lineRule="auto"/>
        <w:rPr>
          <w:rFonts w:cstheme="minorHAnsi"/>
          <w:lang w:val="en-IN"/>
        </w:rPr>
      </w:pPr>
      <w:r>
        <w:rPr>
          <w:rFonts w:cstheme="minorHAnsi"/>
          <w:lang w:val="en-IN"/>
        </w:rPr>
        <w:t>            "delivery_instruction": "",</w:t>
      </w:r>
    </w:p>
    <w:p w14:paraId="71BF9D56" w14:textId="77777777" w:rsidR="00CE3568" w:rsidRDefault="00000000">
      <w:pPr>
        <w:pStyle w:val="NoSpacing"/>
        <w:spacing w:line="276" w:lineRule="auto"/>
        <w:rPr>
          <w:rFonts w:cstheme="minorHAnsi"/>
          <w:lang w:val="en-IN"/>
        </w:rPr>
      </w:pPr>
      <w:r>
        <w:rPr>
          <w:rFonts w:cstheme="minorHAnsi"/>
          <w:lang w:val="en-IN"/>
        </w:rPr>
        <w:t>            "delivery_slot": "",</w:t>
      </w:r>
    </w:p>
    <w:p w14:paraId="5F03F24A" w14:textId="77777777" w:rsidR="00CE3568" w:rsidRDefault="00000000">
      <w:pPr>
        <w:pStyle w:val="NoSpacing"/>
        <w:spacing w:line="276" w:lineRule="auto"/>
        <w:rPr>
          <w:rFonts w:cstheme="minorHAnsi"/>
          <w:lang w:val="en-IN"/>
        </w:rPr>
      </w:pPr>
      <w:r>
        <w:rPr>
          <w:rFonts w:cstheme="minorHAnsi"/>
          <w:lang w:val="en-IN"/>
        </w:rPr>
        <w:t>            "instruction_rts": "",</w:t>
      </w:r>
    </w:p>
    <w:p w14:paraId="3572D913" w14:textId="77777777" w:rsidR="00CE3568" w:rsidRDefault="00000000">
      <w:pPr>
        <w:pStyle w:val="NoSpacing"/>
        <w:spacing w:line="276" w:lineRule="auto"/>
        <w:rPr>
          <w:rFonts w:cstheme="minorHAnsi"/>
          <w:lang w:val="en-IN"/>
        </w:rPr>
      </w:pPr>
      <w:r>
        <w:rPr>
          <w:rFonts w:cstheme="minorHAnsi"/>
          <w:lang w:val="en-IN"/>
        </w:rPr>
        <w:t>            "sender_name": "KRA CAMS",</w:t>
      </w:r>
    </w:p>
    <w:p w14:paraId="11FE7FBA" w14:textId="77777777" w:rsidR="00CE3568" w:rsidRDefault="00000000">
      <w:pPr>
        <w:pStyle w:val="NoSpacing"/>
        <w:spacing w:line="276" w:lineRule="auto"/>
        <w:rPr>
          <w:rFonts w:cstheme="minorHAnsi"/>
          <w:lang w:val="en-IN"/>
        </w:rPr>
      </w:pPr>
      <w:r>
        <w:rPr>
          <w:rFonts w:cstheme="minorHAnsi"/>
          <w:lang w:val="en-IN"/>
        </w:rPr>
        <w:t>            "sender_company": "",</w:t>
      </w:r>
    </w:p>
    <w:p w14:paraId="6B76C388" w14:textId="77777777" w:rsidR="00CE3568" w:rsidRDefault="00000000">
      <w:pPr>
        <w:pStyle w:val="NoSpacing"/>
        <w:spacing w:line="276" w:lineRule="auto"/>
        <w:rPr>
          <w:rFonts w:cstheme="minorHAnsi"/>
          <w:lang w:val="en-IN"/>
        </w:rPr>
      </w:pPr>
      <w:r>
        <w:rPr>
          <w:rFonts w:cstheme="minorHAnsi"/>
          <w:lang w:val="en-IN"/>
        </w:rPr>
        <w:t>            "sender_add_line_1": "CHENNAI",</w:t>
      </w:r>
    </w:p>
    <w:p w14:paraId="463824C1" w14:textId="77777777" w:rsidR="00CE3568" w:rsidRDefault="00000000">
      <w:pPr>
        <w:pStyle w:val="NoSpacing"/>
        <w:spacing w:line="276" w:lineRule="auto"/>
        <w:rPr>
          <w:rFonts w:cstheme="minorHAnsi"/>
          <w:lang w:val="en-IN"/>
        </w:rPr>
      </w:pPr>
      <w:r>
        <w:rPr>
          <w:rFonts w:cstheme="minorHAnsi"/>
          <w:lang w:val="en-IN"/>
        </w:rPr>
        <w:t>            "sender_add_line_2": "CHENNAI",</w:t>
      </w:r>
    </w:p>
    <w:p w14:paraId="72E6CCC3" w14:textId="77777777" w:rsidR="00CE3568" w:rsidRDefault="00000000">
      <w:pPr>
        <w:pStyle w:val="NoSpacing"/>
        <w:spacing w:line="276" w:lineRule="auto"/>
        <w:rPr>
          <w:rFonts w:cstheme="minorHAnsi"/>
          <w:lang w:val="en-IN"/>
        </w:rPr>
      </w:pPr>
      <w:r>
        <w:rPr>
          <w:rFonts w:cstheme="minorHAnsi"/>
          <w:lang w:val="en-IN"/>
        </w:rPr>
        <w:t>            "sender_city": "CHENNAI",</w:t>
      </w:r>
    </w:p>
    <w:p w14:paraId="1B4A4E14" w14:textId="77777777" w:rsidR="00CE3568" w:rsidRDefault="00000000">
      <w:pPr>
        <w:pStyle w:val="NoSpacing"/>
        <w:spacing w:line="276" w:lineRule="auto"/>
        <w:rPr>
          <w:rFonts w:cstheme="minorHAnsi"/>
          <w:lang w:val="en-IN"/>
        </w:rPr>
      </w:pPr>
      <w:r>
        <w:rPr>
          <w:rFonts w:cstheme="minorHAnsi"/>
          <w:lang w:val="en-IN"/>
        </w:rPr>
        <w:t>            "sender_state": "TAMIL NADU",</w:t>
      </w:r>
    </w:p>
    <w:p w14:paraId="0CA204D9" w14:textId="77777777" w:rsidR="00CE3568" w:rsidRDefault="00000000">
      <w:pPr>
        <w:pStyle w:val="NoSpacing"/>
        <w:spacing w:line="276" w:lineRule="auto"/>
        <w:rPr>
          <w:rFonts w:cstheme="minorHAnsi"/>
          <w:lang w:val="en-IN"/>
        </w:rPr>
      </w:pPr>
      <w:r>
        <w:rPr>
          <w:rFonts w:cstheme="minorHAnsi"/>
          <w:lang w:val="en-IN"/>
        </w:rPr>
        <w:t>            "sender_pincode": "600001",</w:t>
      </w:r>
    </w:p>
    <w:p w14:paraId="3EA0B96C" w14:textId="77777777" w:rsidR="00CE3568" w:rsidRDefault="00000000">
      <w:pPr>
        <w:pStyle w:val="NoSpacing"/>
        <w:spacing w:line="276" w:lineRule="auto"/>
        <w:rPr>
          <w:rFonts w:cstheme="minorHAnsi"/>
          <w:lang w:val="en-IN"/>
        </w:rPr>
      </w:pPr>
      <w:r>
        <w:rPr>
          <w:rFonts w:cstheme="minorHAnsi"/>
          <w:lang w:val="en-IN"/>
        </w:rPr>
        <w:t>            "sender_emailid": "",</w:t>
      </w:r>
    </w:p>
    <w:p w14:paraId="36F62DBD" w14:textId="77777777" w:rsidR="00CE3568" w:rsidRDefault="00000000">
      <w:pPr>
        <w:pStyle w:val="NoSpacing"/>
        <w:spacing w:line="276" w:lineRule="auto"/>
        <w:rPr>
          <w:rFonts w:cstheme="minorHAnsi"/>
          <w:lang w:val="en-IN"/>
        </w:rPr>
      </w:pPr>
      <w:r>
        <w:rPr>
          <w:rFonts w:cstheme="minorHAnsi"/>
          <w:lang w:val="en-IN"/>
        </w:rPr>
        <w:t>            "sender_alt_contact": "",</w:t>
      </w:r>
    </w:p>
    <w:p w14:paraId="1D458CC5" w14:textId="77777777" w:rsidR="00CE3568" w:rsidRDefault="00000000">
      <w:pPr>
        <w:pStyle w:val="NoSpacing"/>
        <w:spacing w:line="276" w:lineRule="auto"/>
        <w:rPr>
          <w:rFonts w:cstheme="minorHAnsi"/>
          <w:lang w:val="en-IN"/>
        </w:rPr>
      </w:pPr>
      <w:r>
        <w:rPr>
          <w:rFonts w:cstheme="minorHAnsi"/>
          <w:lang w:val="en-IN"/>
        </w:rPr>
        <w:t>            "sender_kyc": "",</w:t>
      </w:r>
    </w:p>
    <w:p w14:paraId="103624A1" w14:textId="77777777" w:rsidR="00CE3568" w:rsidRDefault="00000000">
      <w:pPr>
        <w:pStyle w:val="NoSpacing"/>
        <w:spacing w:line="276" w:lineRule="auto"/>
        <w:rPr>
          <w:rFonts w:cstheme="minorHAnsi"/>
          <w:lang w:val="en-IN"/>
        </w:rPr>
      </w:pPr>
      <w:r>
        <w:rPr>
          <w:rFonts w:cstheme="minorHAnsi"/>
          <w:lang w:val="en-IN"/>
        </w:rPr>
        <w:t>            "sender_tax_reference": "",</w:t>
      </w:r>
    </w:p>
    <w:p w14:paraId="0827FDC6" w14:textId="77777777" w:rsidR="00CE3568" w:rsidRDefault="00000000">
      <w:pPr>
        <w:pStyle w:val="NoSpacing"/>
        <w:spacing w:line="276" w:lineRule="auto"/>
        <w:rPr>
          <w:rFonts w:cstheme="minorHAnsi"/>
          <w:lang w:val="en-IN"/>
        </w:rPr>
      </w:pPr>
      <w:r>
        <w:rPr>
          <w:rFonts w:cstheme="minorHAnsi"/>
          <w:lang w:val="en-IN"/>
        </w:rPr>
        <w:t>            "receiver_name": "Varun Malhotra",</w:t>
      </w:r>
    </w:p>
    <w:p w14:paraId="013F3AC6" w14:textId="77777777" w:rsidR="00CE3568" w:rsidRDefault="00000000">
      <w:pPr>
        <w:pStyle w:val="NoSpacing"/>
        <w:spacing w:line="276" w:lineRule="auto"/>
        <w:rPr>
          <w:rFonts w:cstheme="minorHAnsi"/>
          <w:lang w:val="en-IN"/>
        </w:rPr>
      </w:pPr>
      <w:r>
        <w:rPr>
          <w:rFonts w:cstheme="minorHAnsi"/>
          <w:lang w:val="en-IN"/>
        </w:rPr>
        <w:t>            "receiver_company": "",</w:t>
      </w:r>
    </w:p>
    <w:p w14:paraId="71BE66FD" w14:textId="77777777" w:rsidR="00CE3568" w:rsidRDefault="00000000">
      <w:pPr>
        <w:pStyle w:val="NoSpacing"/>
        <w:spacing w:line="276" w:lineRule="auto"/>
        <w:rPr>
          <w:rFonts w:cstheme="minorHAnsi"/>
          <w:lang w:val="en-IN"/>
        </w:rPr>
      </w:pPr>
      <w:r>
        <w:rPr>
          <w:rFonts w:cstheme="minorHAnsi"/>
          <w:lang w:val="en-IN"/>
        </w:rPr>
        <w:t>            "receiver_add_line_1": "NEW DELHI GPO",</w:t>
      </w:r>
    </w:p>
    <w:p w14:paraId="3081E66F" w14:textId="77777777" w:rsidR="00CE3568" w:rsidRDefault="00000000">
      <w:pPr>
        <w:pStyle w:val="NoSpacing"/>
        <w:spacing w:line="276" w:lineRule="auto"/>
        <w:rPr>
          <w:rFonts w:cstheme="minorHAnsi"/>
          <w:lang w:val="en-IN"/>
        </w:rPr>
      </w:pPr>
      <w:r>
        <w:rPr>
          <w:rFonts w:cstheme="minorHAnsi"/>
          <w:lang w:val="en-IN"/>
        </w:rPr>
        <w:t>            "receiver_add_line_2": "NEW DELHI GPO",</w:t>
      </w:r>
    </w:p>
    <w:p w14:paraId="0271EC59" w14:textId="77777777" w:rsidR="00CE3568" w:rsidRDefault="00000000">
      <w:pPr>
        <w:pStyle w:val="NoSpacing"/>
        <w:spacing w:line="276" w:lineRule="auto"/>
        <w:rPr>
          <w:rFonts w:cstheme="minorHAnsi"/>
          <w:lang w:val="en-IN"/>
        </w:rPr>
      </w:pPr>
      <w:r>
        <w:rPr>
          <w:rFonts w:cstheme="minorHAnsi"/>
          <w:lang w:val="en-IN"/>
        </w:rPr>
        <w:t>            "receiver_city": "CENTRAL DELHI",</w:t>
      </w:r>
    </w:p>
    <w:p w14:paraId="6784B266" w14:textId="77777777" w:rsidR="00CE3568" w:rsidRDefault="00000000">
      <w:pPr>
        <w:pStyle w:val="NoSpacing"/>
        <w:spacing w:line="276" w:lineRule="auto"/>
        <w:rPr>
          <w:rFonts w:cstheme="minorHAnsi"/>
          <w:lang w:val="en-IN"/>
        </w:rPr>
      </w:pPr>
      <w:r>
        <w:rPr>
          <w:rFonts w:cstheme="minorHAnsi"/>
          <w:lang w:val="en-IN"/>
        </w:rPr>
        <w:t>            "receiver_state": "CENTRAL DELHI",</w:t>
      </w:r>
    </w:p>
    <w:p w14:paraId="68BCE95E" w14:textId="77777777" w:rsidR="00CE3568" w:rsidRDefault="00000000">
      <w:pPr>
        <w:pStyle w:val="NoSpacing"/>
        <w:spacing w:line="276" w:lineRule="auto"/>
        <w:rPr>
          <w:rFonts w:cstheme="minorHAnsi"/>
          <w:lang w:val="en-IN"/>
        </w:rPr>
      </w:pPr>
      <w:r>
        <w:rPr>
          <w:rFonts w:cstheme="minorHAnsi"/>
          <w:lang w:val="en-IN"/>
        </w:rPr>
        <w:t>            "receiver_pincode": "110001",</w:t>
      </w:r>
    </w:p>
    <w:p w14:paraId="3251A4B9" w14:textId="77777777" w:rsidR="00CE3568" w:rsidRDefault="00000000">
      <w:pPr>
        <w:pStyle w:val="NoSpacing"/>
        <w:spacing w:line="276" w:lineRule="auto"/>
        <w:rPr>
          <w:rFonts w:cstheme="minorHAnsi"/>
          <w:lang w:val="en-IN"/>
        </w:rPr>
      </w:pPr>
      <w:r>
        <w:rPr>
          <w:rFonts w:cstheme="minorHAnsi"/>
          <w:lang w:val="en-IN"/>
        </w:rPr>
        <w:t>            "receiver_emailid": "",</w:t>
      </w:r>
    </w:p>
    <w:p w14:paraId="0129246D" w14:textId="77777777" w:rsidR="00CE3568" w:rsidRDefault="00000000">
      <w:pPr>
        <w:pStyle w:val="NoSpacing"/>
        <w:spacing w:line="276" w:lineRule="auto"/>
        <w:rPr>
          <w:rFonts w:cstheme="minorHAnsi"/>
          <w:lang w:val="en-IN"/>
        </w:rPr>
      </w:pPr>
      <w:r>
        <w:rPr>
          <w:rFonts w:cstheme="minorHAnsi"/>
          <w:lang w:val="en-IN"/>
        </w:rPr>
        <w:t>            "receiver_alt_contact": "",</w:t>
      </w:r>
    </w:p>
    <w:p w14:paraId="22672D8F" w14:textId="77777777" w:rsidR="00CE3568" w:rsidRDefault="00000000">
      <w:pPr>
        <w:pStyle w:val="NoSpacing"/>
        <w:spacing w:line="276" w:lineRule="auto"/>
        <w:rPr>
          <w:rFonts w:cstheme="minorHAnsi"/>
          <w:lang w:val="en-IN"/>
        </w:rPr>
      </w:pPr>
      <w:r>
        <w:rPr>
          <w:rFonts w:cstheme="minorHAnsi"/>
          <w:lang w:val="en-IN"/>
        </w:rPr>
        <w:t>            "receiver_kyc": "",</w:t>
      </w:r>
    </w:p>
    <w:p w14:paraId="6B4B971F" w14:textId="77777777" w:rsidR="00CE3568" w:rsidRDefault="00000000">
      <w:pPr>
        <w:pStyle w:val="NoSpacing"/>
        <w:spacing w:line="276" w:lineRule="auto"/>
        <w:rPr>
          <w:rFonts w:cstheme="minorHAnsi"/>
          <w:lang w:val="en-IN"/>
        </w:rPr>
      </w:pPr>
      <w:r>
        <w:rPr>
          <w:rFonts w:cstheme="minorHAnsi"/>
          <w:lang w:val="en-IN"/>
        </w:rPr>
        <w:t>            "receiver_tax_reference": "",</w:t>
      </w:r>
    </w:p>
    <w:p w14:paraId="4DF1733D" w14:textId="77777777" w:rsidR="00CE3568" w:rsidRDefault="00000000">
      <w:pPr>
        <w:pStyle w:val="NoSpacing"/>
        <w:spacing w:line="276" w:lineRule="auto"/>
        <w:rPr>
          <w:rFonts w:cstheme="minorHAnsi"/>
          <w:lang w:val="en-IN"/>
        </w:rPr>
      </w:pPr>
      <w:r>
        <w:rPr>
          <w:rFonts w:cstheme="minorHAnsi"/>
          <w:lang w:val="en-IN"/>
        </w:rPr>
        <w:t>            "alt_address_flag": "FALSE",</w:t>
      </w:r>
    </w:p>
    <w:p w14:paraId="42DECDD7" w14:textId="77777777" w:rsidR="00CE3568" w:rsidRDefault="00000000">
      <w:pPr>
        <w:pStyle w:val="NoSpacing"/>
        <w:spacing w:line="276" w:lineRule="auto"/>
        <w:rPr>
          <w:rFonts w:cstheme="minorHAnsi"/>
          <w:lang w:val="en-IN"/>
        </w:rPr>
      </w:pPr>
      <w:r>
        <w:rPr>
          <w:rFonts w:cstheme="minorHAnsi"/>
          <w:lang w:val="en-IN"/>
        </w:rPr>
        <w:t>            "pickup_address_flag": "",</w:t>
      </w:r>
    </w:p>
    <w:p w14:paraId="788B9369" w14:textId="11BBDE67" w:rsidR="00CE3568" w:rsidRDefault="00000000">
      <w:pPr>
        <w:pStyle w:val="NoSpacing"/>
        <w:spacing w:line="276" w:lineRule="auto"/>
        <w:rPr>
          <w:rFonts w:cstheme="minorHAnsi"/>
          <w:lang w:val="en-IN"/>
        </w:rPr>
      </w:pPr>
      <w:r>
        <w:rPr>
          <w:rFonts w:cstheme="minorHAnsi"/>
          <w:lang w:val="en-IN"/>
        </w:rPr>
        <w:t>            "drop_off_pincode": "60001",</w:t>
      </w:r>
    </w:p>
    <w:p w14:paraId="1DA308F9" w14:textId="0A413113" w:rsidR="00CE3568" w:rsidRDefault="00000000">
      <w:pPr>
        <w:pStyle w:val="NoSpacing"/>
        <w:spacing w:line="276" w:lineRule="auto"/>
        <w:rPr>
          <w:rFonts w:cstheme="minorHAnsi"/>
          <w:lang w:val="en-IN"/>
        </w:rPr>
      </w:pPr>
      <w:r>
        <w:rPr>
          <w:rFonts w:cstheme="minorHAnsi"/>
          <w:lang w:val="en-IN"/>
        </w:rPr>
        <w:t>            "sender_mobile_no": "</w:t>
      </w:r>
      <w:r w:rsidR="00CB0AFD">
        <w:rPr>
          <w:rFonts w:cstheme="minorHAnsi"/>
          <w:lang w:val="en-IN"/>
        </w:rPr>
        <w:t>9</w:t>
      </w:r>
      <w:r>
        <w:rPr>
          <w:rFonts w:cstheme="minorHAnsi"/>
          <w:lang w:val="en-IN"/>
        </w:rPr>
        <w:t>234567890",</w:t>
      </w:r>
    </w:p>
    <w:p w14:paraId="129C0C9B" w14:textId="7D570F4A" w:rsidR="00CE3568" w:rsidRDefault="00000000">
      <w:pPr>
        <w:pStyle w:val="NoSpacing"/>
        <w:spacing w:line="276" w:lineRule="auto"/>
        <w:rPr>
          <w:rFonts w:cstheme="minorHAnsi"/>
          <w:lang w:val="en-IN"/>
        </w:rPr>
      </w:pPr>
      <w:r>
        <w:rPr>
          <w:rFonts w:cstheme="minorHAnsi"/>
          <w:lang w:val="en-IN"/>
        </w:rPr>
        <w:t>            "receiver_mobile_no": "</w:t>
      </w:r>
      <w:r w:rsidR="00CB0AFD">
        <w:rPr>
          <w:rFonts w:cstheme="minorHAnsi"/>
          <w:lang w:val="en-IN"/>
        </w:rPr>
        <w:t>9</w:t>
      </w:r>
      <w:r>
        <w:rPr>
          <w:rFonts w:cstheme="minorHAnsi"/>
          <w:lang w:val="en-IN"/>
        </w:rPr>
        <w:t>234567890",</w:t>
      </w:r>
    </w:p>
    <w:p w14:paraId="079C491D" w14:textId="77777777" w:rsidR="00CE3568" w:rsidRDefault="00000000">
      <w:pPr>
        <w:pStyle w:val="NoSpacing"/>
        <w:spacing w:line="276" w:lineRule="auto"/>
        <w:rPr>
          <w:rFonts w:cstheme="minorHAnsi"/>
          <w:lang w:val="en-IN"/>
        </w:rPr>
      </w:pPr>
      <w:r>
        <w:rPr>
          <w:rFonts w:cstheme="minorHAnsi"/>
          <w:lang w:val="en-IN"/>
        </w:rPr>
        <w:t>            "prepayment_code": "",</w:t>
      </w:r>
    </w:p>
    <w:p w14:paraId="11AD96DC" w14:textId="77777777" w:rsidR="00CE3568" w:rsidRDefault="00000000">
      <w:pPr>
        <w:pStyle w:val="NoSpacing"/>
        <w:spacing w:line="276" w:lineRule="auto"/>
        <w:rPr>
          <w:rFonts w:cstheme="minorHAnsi"/>
          <w:lang w:val="en-IN"/>
        </w:rPr>
      </w:pPr>
      <w:r>
        <w:rPr>
          <w:rFonts w:cstheme="minorHAnsi"/>
          <w:lang w:val="en-IN"/>
        </w:rPr>
        <w:t>            "value_of_prepayment": 0,</w:t>
      </w:r>
    </w:p>
    <w:p w14:paraId="4B8127AD" w14:textId="77777777" w:rsidR="00CE3568" w:rsidRDefault="00000000">
      <w:pPr>
        <w:pStyle w:val="NoSpacing"/>
        <w:spacing w:line="276" w:lineRule="auto"/>
        <w:rPr>
          <w:rFonts w:cstheme="minorHAnsi"/>
          <w:lang w:val="en-IN"/>
        </w:rPr>
      </w:pPr>
      <w:r>
        <w:rPr>
          <w:rFonts w:cstheme="minorHAnsi"/>
          <w:lang w:val="en-IN"/>
        </w:rPr>
        <w:t>            "codr_cod": "",</w:t>
      </w:r>
    </w:p>
    <w:p w14:paraId="34DBE2B4" w14:textId="77777777" w:rsidR="00CE3568" w:rsidRDefault="00000000">
      <w:pPr>
        <w:pStyle w:val="NoSpacing"/>
        <w:spacing w:line="276" w:lineRule="auto"/>
        <w:rPr>
          <w:rFonts w:cstheme="minorHAnsi"/>
          <w:lang w:val="en-IN"/>
        </w:rPr>
      </w:pPr>
      <w:r>
        <w:rPr>
          <w:rFonts w:cstheme="minorHAnsi"/>
          <w:lang w:val="en-IN"/>
        </w:rPr>
        <w:t>            "value_for_codr_cod": "",</w:t>
      </w:r>
    </w:p>
    <w:p w14:paraId="7294D879" w14:textId="77777777" w:rsidR="00CE3568" w:rsidRDefault="00000000">
      <w:pPr>
        <w:pStyle w:val="NoSpacing"/>
        <w:spacing w:line="276" w:lineRule="auto"/>
        <w:rPr>
          <w:rFonts w:cstheme="minorHAnsi"/>
          <w:lang w:val="en-IN"/>
        </w:rPr>
      </w:pPr>
      <w:r>
        <w:rPr>
          <w:rFonts w:cstheme="minorHAnsi"/>
          <w:lang w:val="en-IN"/>
        </w:rPr>
        <w:t>            "insurance_type": "",</w:t>
      </w:r>
    </w:p>
    <w:p w14:paraId="534185EE" w14:textId="77777777" w:rsidR="00CE3568" w:rsidRDefault="00000000">
      <w:pPr>
        <w:pStyle w:val="NoSpacing"/>
        <w:spacing w:line="276" w:lineRule="auto"/>
        <w:rPr>
          <w:rFonts w:cstheme="minorHAnsi"/>
          <w:lang w:val="en-IN"/>
        </w:rPr>
      </w:pPr>
      <w:r>
        <w:rPr>
          <w:rFonts w:cstheme="minorHAnsi"/>
          <w:lang w:val="en-IN"/>
        </w:rPr>
        <w:t>            "value_of_insurance": 0,</w:t>
      </w:r>
    </w:p>
    <w:p w14:paraId="13BBCB90" w14:textId="77777777" w:rsidR="00CE3568" w:rsidRDefault="00000000">
      <w:pPr>
        <w:pStyle w:val="NoSpacing"/>
        <w:spacing w:line="276" w:lineRule="auto"/>
        <w:rPr>
          <w:rFonts w:cstheme="minorHAnsi"/>
          <w:lang w:val="en-IN"/>
        </w:rPr>
      </w:pPr>
      <w:r>
        <w:rPr>
          <w:rFonts w:cstheme="minorHAnsi"/>
          <w:lang w:val="en-IN"/>
        </w:rPr>
        <w:t>            "ack": "FALSE",</w:t>
      </w:r>
    </w:p>
    <w:p w14:paraId="267D0D75" w14:textId="77777777" w:rsidR="00CE3568" w:rsidRDefault="00000000">
      <w:pPr>
        <w:pStyle w:val="NoSpacing"/>
        <w:spacing w:line="276" w:lineRule="auto"/>
        <w:rPr>
          <w:rFonts w:cstheme="minorHAnsi"/>
          <w:lang w:val="en-IN"/>
        </w:rPr>
      </w:pPr>
      <w:r>
        <w:rPr>
          <w:rFonts w:cstheme="minorHAnsi"/>
          <w:lang w:val="en-IN"/>
        </w:rPr>
        <w:t>            "reg": "FALSE",</w:t>
      </w:r>
    </w:p>
    <w:p w14:paraId="267A198C" w14:textId="77777777" w:rsidR="00CE3568" w:rsidRDefault="00000000">
      <w:pPr>
        <w:pStyle w:val="NoSpacing"/>
        <w:spacing w:line="276" w:lineRule="auto"/>
        <w:rPr>
          <w:rFonts w:cstheme="minorHAnsi"/>
          <w:lang w:val="en-IN"/>
        </w:rPr>
      </w:pPr>
      <w:r>
        <w:rPr>
          <w:rFonts w:cstheme="minorHAnsi"/>
          <w:lang w:val="en-IN"/>
        </w:rPr>
        <w:t>            "otp": "FALSE",</w:t>
      </w:r>
    </w:p>
    <w:p w14:paraId="3532D3BF" w14:textId="77777777" w:rsidR="00CE3568" w:rsidRDefault="00000000">
      <w:pPr>
        <w:pStyle w:val="NoSpacing"/>
        <w:spacing w:line="276" w:lineRule="auto"/>
        <w:rPr>
          <w:rFonts w:cstheme="minorHAnsi"/>
          <w:lang w:val="en-IN"/>
        </w:rPr>
      </w:pPr>
      <w:r>
        <w:rPr>
          <w:rFonts w:cstheme="minorHAnsi"/>
          <w:lang w:val="en-IN"/>
        </w:rPr>
        <w:t>            "bulk_reference": "",</w:t>
      </w:r>
    </w:p>
    <w:p w14:paraId="79F20F97" w14:textId="77777777" w:rsidR="00CE3568" w:rsidRDefault="00000000">
      <w:pPr>
        <w:pStyle w:val="NoSpacing"/>
        <w:spacing w:line="276" w:lineRule="auto"/>
        <w:rPr>
          <w:rFonts w:cstheme="minorHAnsi"/>
          <w:lang w:val="en-IN"/>
        </w:rPr>
      </w:pPr>
      <w:r>
        <w:rPr>
          <w:rFonts w:cstheme="minorHAnsi"/>
          <w:lang w:val="en-IN"/>
        </w:rPr>
        <w:t>            "pickup_address_id": "",</w:t>
      </w:r>
    </w:p>
    <w:p w14:paraId="564CFF74" w14:textId="77777777" w:rsidR="00CE3568" w:rsidRDefault="00000000">
      <w:pPr>
        <w:pStyle w:val="NoSpacing"/>
        <w:spacing w:line="276" w:lineRule="auto"/>
        <w:rPr>
          <w:rFonts w:cstheme="minorHAnsi"/>
          <w:lang w:val="en-IN"/>
        </w:rPr>
      </w:pPr>
      <w:r>
        <w:rPr>
          <w:rFonts w:cstheme="minorHAnsi"/>
          <w:lang w:val="en-IN"/>
        </w:rPr>
        <w:t>            "pickup_addressee_name": "",</w:t>
      </w:r>
    </w:p>
    <w:p w14:paraId="62F0D8AF" w14:textId="77777777" w:rsidR="00CE3568" w:rsidRDefault="00000000">
      <w:pPr>
        <w:pStyle w:val="NoSpacing"/>
        <w:spacing w:line="276" w:lineRule="auto"/>
        <w:rPr>
          <w:rFonts w:cstheme="minorHAnsi"/>
          <w:lang w:val="en-IN"/>
        </w:rPr>
      </w:pPr>
      <w:r>
        <w:rPr>
          <w:rFonts w:cstheme="minorHAnsi"/>
          <w:lang w:val="en-IN"/>
        </w:rPr>
        <w:t>            "pickup_company_name": "",</w:t>
      </w:r>
    </w:p>
    <w:p w14:paraId="4CB59FB8" w14:textId="77777777" w:rsidR="00CE3568" w:rsidRDefault="00000000">
      <w:pPr>
        <w:pStyle w:val="NoSpacing"/>
        <w:spacing w:line="276" w:lineRule="auto"/>
        <w:rPr>
          <w:rFonts w:cstheme="minorHAnsi"/>
          <w:lang w:val="en-IN"/>
        </w:rPr>
      </w:pPr>
      <w:r>
        <w:rPr>
          <w:rFonts w:cstheme="minorHAnsi"/>
          <w:lang w:val="en-IN"/>
        </w:rPr>
        <w:lastRenderedPageBreak/>
        <w:t>            "pickup_address_line1": "",</w:t>
      </w:r>
    </w:p>
    <w:p w14:paraId="6EBD3021" w14:textId="77777777" w:rsidR="00CE3568" w:rsidRDefault="00000000">
      <w:pPr>
        <w:pStyle w:val="NoSpacing"/>
        <w:spacing w:line="276" w:lineRule="auto"/>
        <w:rPr>
          <w:rFonts w:cstheme="minorHAnsi"/>
          <w:lang w:val="en-IN"/>
        </w:rPr>
      </w:pPr>
      <w:r>
        <w:rPr>
          <w:rFonts w:cstheme="minorHAnsi"/>
          <w:lang w:val="en-IN"/>
        </w:rPr>
        <w:t>            "pickup_address_line2": "",</w:t>
      </w:r>
    </w:p>
    <w:p w14:paraId="6AEC5D78" w14:textId="77777777" w:rsidR="00CE3568" w:rsidRDefault="00000000">
      <w:pPr>
        <w:pStyle w:val="NoSpacing"/>
        <w:spacing w:line="276" w:lineRule="auto"/>
        <w:rPr>
          <w:rFonts w:cstheme="minorHAnsi"/>
          <w:lang w:val="en-IN"/>
        </w:rPr>
      </w:pPr>
      <w:r>
        <w:rPr>
          <w:rFonts w:cstheme="minorHAnsi"/>
          <w:lang w:val="en-IN"/>
        </w:rPr>
        <w:t>            "pickup_address_line3": "",</w:t>
      </w:r>
    </w:p>
    <w:p w14:paraId="08CAABA0" w14:textId="77777777" w:rsidR="00CE3568" w:rsidRDefault="00000000">
      <w:pPr>
        <w:pStyle w:val="NoSpacing"/>
        <w:spacing w:line="276" w:lineRule="auto"/>
        <w:rPr>
          <w:rFonts w:cstheme="minorHAnsi"/>
          <w:lang w:val="en-IN"/>
        </w:rPr>
      </w:pPr>
      <w:r>
        <w:rPr>
          <w:rFonts w:cstheme="minorHAnsi"/>
          <w:lang w:val="en-IN"/>
        </w:rPr>
        <w:t>            "pickup_city": "",</w:t>
      </w:r>
    </w:p>
    <w:p w14:paraId="6226C34F" w14:textId="77777777" w:rsidR="00CE3568" w:rsidRDefault="00000000">
      <w:pPr>
        <w:pStyle w:val="NoSpacing"/>
        <w:spacing w:line="276" w:lineRule="auto"/>
        <w:rPr>
          <w:rFonts w:cstheme="minorHAnsi"/>
          <w:lang w:val="en-IN"/>
        </w:rPr>
      </w:pPr>
      <w:r>
        <w:rPr>
          <w:rFonts w:cstheme="minorHAnsi"/>
          <w:lang w:val="en-IN"/>
        </w:rPr>
        <w:t>            "pickup_state": "",</w:t>
      </w:r>
    </w:p>
    <w:p w14:paraId="041F91A8" w14:textId="77777777" w:rsidR="00CE3568" w:rsidRDefault="00000000">
      <w:pPr>
        <w:pStyle w:val="NoSpacing"/>
        <w:spacing w:line="276" w:lineRule="auto"/>
        <w:rPr>
          <w:rFonts w:cstheme="minorHAnsi"/>
          <w:lang w:val="en-IN"/>
        </w:rPr>
      </w:pPr>
      <w:r>
        <w:rPr>
          <w:rFonts w:cstheme="minorHAnsi"/>
          <w:lang w:val="en-IN"/>
        </w:rPr>
        <w:t>            "pickup_pincode": "",</w:t>
      </w:r>
    </w:p>
    <w:p w14:paraId="4A239958" w14:textId="77777777" w:rsidR="00CE3568" w:rsidRDefault="00000000">
      <w:pPr>
        <w:pStyle w:val="NoSpacing"/>
        <w:spacing w:line="276" w:lineRule="auto"/>
        <w:rPr>
          <w:rFonts w:cstheme="minorHAnsi"/>
          <w:lang w:val="en-IN"/>
        </w:rPr>
      </w:pPr>
      <w:r>
        <w:rPr>
          <w:rFonts w:cstheme="minorHAnsi"/>
          <w:lang w:val="en-IN"/>
        </w:rPr>
        <w:t>            "pickup_email_id": "",</w:t>
      </w:r>
    </w:p>
    <w:p w14:paraId="52BEB177" w14:textId="77777777" w:rsidR="00CE3568" w:rsidRDefault="00000000">
      <w:pPr>
        <w:pStyle w:val="NoSpacing"/>
        <w:spacing w:line="276" w:lineRule="auto"/>
        <w:rPr>
          <w:rFonts w:cstheme="minorHAnsi"/>
          <w:lang w:val="en-IN"/>
        </w:rPr>
      </w:pPr>
      <w:r>
        <w:rPr>
          <w:rFonts w:cstheme="minorHAnsi"/>
          <w:lang w:val="en-IN"/>
        </w:rPr>
        <w:t>            "pickup_alt_contact_no": "0",</w:t>
      </w:r>
    </w:p>
    <w:p w14:paraId="78AAFCAA" w14:textId="77777777" w:rsidR="00CE3568" w:rsidRDefault="00000000">
      <w:pPr>
        <w:pStyle w:val="NoSpacing"/>
        <w:spacing w:line="276" w:lineRule="auto"/>
        <w:rPr>
          <w:rFonts w:cstheme="minorHAnsi"/>
          <w:lang w:val="en-IN"/>
        </w:rPr>
      </w:pPr>
      <w:r>
        <w:rPr>
          <w:rFonts w:cstheme="minorHAnsi"/>
          <w:lang w:val="en-IN"/>
        </w:rPr>
        <w:t>            "pickup_mobile_no": "0",</w:t>
      </w:r>
    </w:p>
    <w:p w14:paraId="52AC0F2D" w14:textId="77777777" w:rsidR="00CE3568" w:rsidRDefault="00000000">
      <w:pPr>
        <w:pStyle w:val="NoSpacing"/>
        <w:spacing w:line="276" w:lineRule="auto"/>
        <w:rPr>
          <w:rFonts w:cstheme="minorHAnsi"/>
          <w:lang w:val="en-IN"/>
        </w:rPr>
      </w:pPr>
      <w:r>
        <w:rPr>
          <w:rFonts w:cstheme="minorHAnsi"/>
          <w:lang w:val="en-IN"/>
        </w:rPr>
        <w:t>            "pickup_schedule_slot": "",</w:t>
      </w:r>
    </w:p>
    <w:p w14:paraId="2DCF1049" w14:textId="77777777" w:rsidR="00CE3568" w:rsidRDefault="00000000">
      <w:pPr>
        <w:pStyle w:val="NoSpacing"/>
        <w:spacing w:line="276" w:lineRule="auto"/>
        <w:rPr>
          <w:rFonts w:cstheme="minorHAnsi"/>
          <w:lang w:val="en-IN"/>
        </w:rPr>
      </w:pPr>
      <w:r>
        <w:rPr>
          <w:rFonts w:cstheme="minorHAnsi"/>
          <w:lang w:val="en-IN"/>
        </w:rPr>
        <w:t>            "pickup_schedule_date": "",</w:t>
      </w:r>
    </w:p>
    <w:p w14:paraId="7BB07950" w14:textId="77777777" w:rsidR="00CE3568" w:rsidRDefault="00000000">
      <w:pPr>
        <w:pStyle w:val="NoSpacing"/>
        <w:spacing w:line="276" w:lineRule="auto"/>
        <w:rPr>
          <w:rFonts w:cstheme="minorHAnsi"/>
          <w:lang w:val="en-IN"/>
        </w:rPr>
      </w:pPr>
      <w:r>
        <w:rPr>
          <w:rFonts w:cstheme="minorHAnsi"/>
          <w:lang w:val="en-IN"/>
        </w:rPr>
        <w:t>            "alt_addressee_name": "",</w:t>
      </w:r>
    </w:p>
    <w:p w14:paraId="3C2AE621" w14:textId="77777777" w:rsidR="00CE3568" w:rsidRDefault="00000000">
      <w:pPr>
        <w:pStyle w:val="NoSpacing"/>
        <w:spacing w:line="276" w:lineRule="auto"/>
        <w:rPr>
          <w:rFonts w:cstheme="minorHAnsi"/>
          <w:lang w:val="en-IN"/>
        </w:rPr>
      </w:pPr>
      <w:r>
        <w:rPr>
          <w:rFonts w:cstheme="minorHAnsi"/>
          <w:lang w:val="en-IN"/>
        </w:rPr>
        <w:t>            "alt_company_name": "",</w:t>
      </w:r>
    </w:p>
    <w:p w14:paraId="54CB4166" w14:textId="77777777" w:rsidR="00CE3568" w:rsidRDefault="00000000">
      <w:pPr>
        <w:pStyle w:val="NoSpacing"/>
        <w:spacing w:line="276" w:lineRule="auto"/>
        <w:rPr>
          <w:rFonts w:cstheme="minorHAnsi"/>
          <w:lang w:val="en-IN"/>
        </w:rPr>
      </w:pPr>
      <w:r>
        <w:rPr>
          <w:rFonts w:cstheme="minorHAnsi"/>
          <w:lang w:val="en-IN"/>
        </w:rPr>
        <w:t>            "alt_address_line1": "",</w:t>
      </w:r>
    </w:p>
    <w:p w14:paraId="1498D5DA" w14:textId="77777777" w:rsidR="00CE3568" w:rsidRDefault="00000000">
      <w:pPr>
        <w:pStyle w:val="NoSpacing"/>
        <w:spacing w:line="276" w:lineRule="auto"/>
        <w:rPr>
          <w:rFonts w:cstheme="minorHAnsi"/>
          <w:lang w:val="en-IN"/>
        </w:rPr>
      </w:pPr>
      <w:r>
        <w:rPr>
          <w:rFonts w:cstheme="minorHAnsi"/>
          <w:lang w:val="en-IN"/>
        </w:rPr>
        <w:t>            "alt_address_line2": "",</w:t>
      </w:r>
    </w:p>
    <w:p w14:paraId="4650BFF9" w14:textId="77777777" w:rsidR="00CE3568" w:rsidRDefault="00000000">
      <w:pPr>
        <w:pStyle w:val="NoSpacing"/>
        <w:spacing w:line="276" w:lineRule="auto"/>
        <w:rPr>
          <w:rFonts w:cstheme="minorHAnsi"/>
          <w:lang w:val="en-IN"/>
        </w:rPr>
      </w:pPr>
      <w:r>
        <w:rPr>
          <w:rFonts w:cstheme="minorHAnsi"/>
          <w:lang w:val="en-IN"/>
        </w:rPr>
        <w:t>            "alt_address_line3": "",</w:t>
      </w:r>
    </w:p>
    <w:p w14:paraId="22E17AA4" w14:textId="77777777" w:rsidR="00CE3568" w:rsidRDefault="00000000">
      <w:pPr>
        <w:pStyle w:val="NoSpacing"/>
        <w:spacing w:line="276" w:lineRule="auto"/>
        <w:rPr>
          <w:rFonts w:cstheme="minorHAnsi"/>
          <w:lang w:val="en-IN"/>
        </w:rPr>
      </w:pPr>
      <w:r>
        <w:rPr>
          <w:rFonts w:cstheme="minorHAnsi"/>
          <w:lang w:val="en-IN"/>
        </w:rPr>
        <w:t>            "alt_city": "",</w:t>
      </w:r>
    </w:p>
    <w:p w14:paraId="3F2AAE7C" w14:textId="77777777" w:rsidR="00CE3568" w:rsidRDefault="00000000">
      <w:pPr>
        <w:pStyle w:val="NoSpacing"/>
        <w:spacing w:line="276" w:lineRule="auto"/>
        <w:rPr>
          <w:rFonts w:cstheme="minorHAnsi"/>
          <w:lang w:val="en-IN"/>
        </w:rPr>
      </w:pPr>
      <w:r>
        <w:rPr>
          <w:rFonts w:cstheme="minorHAnsi"/>
          <w:lang w:val="en-IN"/>
        </w:rPr>
        <w:t>            "alt_state": "",</w:t>
      </w:r>
    </w:p>
    <w:p w14:paraId="63749AC5" w14:textId="77777777" w:rsidR="00CE3568" w:rsidRDefault="00000000">
      <w:pPr>
        <w:pStyle w:val="NoSpacing"/>
        <w:spacing w:line="276" w:lineRule="auto"/>
        <w:rPr>
          <w:rFonts w:cstheme="minorHAnsi"/>
          <w:lang w:val="en-IN"/>
        </w:rPr>
      </w:pPr>
      <w:r>
        <w:rPr>
          <w:rFonts w:cstheme="minorHAnsi"/>
          <w:lang w:val="en-IN"/>
        </w:rPr>
        <w:t>            "alt_pincode": "",</w:t>
      </w:r>
    </w:p>
    <w:p w14:paraId="0B625B99" w14:textId="77777777" w:rsidR="00CE3568" w:rsidRDefault="00000000">
      <w:pPr>
        <w:pStyle w:val="NoSpacing"/>
        <w:spacing w:line="276" w:lineRule="auto"/>
        <w:rPr>
          <w:rFonts w:cstheme="minorHAnsi"/>
          <w:lang w:val="en-IN"/>
        </w:rPr>
      </w:pPr>
      <w:r>
        <w:rPr>
          <w:rFonts w:cstheme="minorHAnsi"/>
          <w:lang w:val="en-IN"/>
        </w:rPr>
        <w:t>            "alt_email_id": "",</w:t>
      </w:r>
    </w:p>
    <w:p w14:paraId="5760C2DD" w14:textId="77777777" w:rsidR="00CE3568" w:rsidRDefault="00000000">
      <w:pPr>
        <w:pStyle w:val="NoSpacing"/>
        <w:spacing w:line="276" w:lineRule="auto"/>
        <w:rPr>
          <w:rFonts w:cstheme="minorHAnsi"/>
          <w:lang w:val="en-IN"/>
        </w:rPr>
      </w:pPr>
      <w:r>
        <w:rPr>
          <w:rFonts w:cstheme="minorHAnsi"/>
          <w:lang w:val="en-IN"/>
        </w:rPr>
        <w:t>            "alt_contact_no": "0",</w:t>
      </w:r>
    </w:p>
    <w:p w14:paraId="362080A9" w14:textId="77777777" w:rsidR="00CE3568" w:rsidRDefault="00000000">
      <w:pPr>
        <w:pStyle w:val="NoSpacing"/>
        <w:spacing w:line="276" w:lineRule="auto"/>
        <w:rPr>
          <w:rFonts w:cstheme="minorHAnsi"/>
          <w:lang w:val="en-IN"/>
        </w:rPr>
      </w:pPr>
      <w:r>
        <w:rPr>
          <w:rFonts w:cstheme="minorHAnsi"/>
          <w:lang w:val="en-IN"/>
        </w:rPr>
        <w:t>            "alt_alternate_mobile_no": ""</w:t>
      </w:r>
    </w:p>
    <w:p w14:paraId="17F4AE36" w14:textId="77777777" w:rsidR="00CE3568" w:rsidRDefault="00000000">
      <w:pPr>
        <w:pStyle w:val="NoSpacing"/>
        <w:spacing w:line="276" w:lineRule="auto"/>
        <w:rPr>
          <w:rFonts w:cstheme="minorHAnsi"/>
          <w:lang w:val="en-IN"/>
        </w:rPr>
      </w:pPr>
      <w:r>
        <w:rPr>
          <w:rFonts w:cstheme="minorHAnsi"/>
          <w:lang w:val="en-IN"/>
        </w:rPr>
        <w:t>        }</w:t>
      </w:r>
    </w:p>
    <w:p w14:paraId="20CC06CA" w14:textId="77777777" w:rsidR="00CE3568" w:rsidRDefault="00000000">
      <w:pPr>
        <w:pStyle w:val="NoSpacing"/>
        <w:spacing w:line="276" w:lineRule="auto"/>
        <w:rPr>
          <w:rFonts w:cstheme="minorHAnsi"/>
          <w:lang w:val="en-IN"/>
        </w:rPr>
      </w:pPr>
      <w:r>
        <w:rPr>
          <w:rFonts w:cstheme="minorHAnsi"/>
          <w:lang w:val="en-IN"/>
        </w:rPr>
        <w:t>    ]</w:t>
      </w:r>
    </w:p>
    <w:p w14:paraId="4E2D3D90" w14:textId="77777777" w:rsidR="00CE3568" w:rsidRDefault="00000000">
      <w:pPr>
        <w:pStyle w:val="NoSpacing"/>
        <w:spacing w:line="276" w:lineRule="auto"/>
        <w:rPr>
          <w:rFonts w:cstheme="minorHAnsi"/>
          <w:lang w:val="en-IN"/>
        </w:rPr>
      </w:pPr>
      <w:r>
        <w:rPr>
          <w:rFonts w:cstheme="minorHAnsi"/>
          <w:lang w:val="en-IN"/>
        </w:rPr>
        <w:t>}</w:t>
      </w:r>
    </w:p>
    <w:p w14:paraId="389F9069" w14:textId="77777777" w:rsidR="00CE3568" w:rsidRDefault="00CE3568">
      <w:pPr>
        <w:pStyle w:val="BodyText0"/>
        <w:ind w:left="720" w:firstLine="720"/>
        <w:jc w:val="both"/>
        <w:rPr>
          <w:rFonts w:cstheme="minorHAnsi"/>
          <w:b/>
        </w:rPr>
      </w:pPr>
    </w:p>
    <w:p w14:paraId="5C73D07A" w14:textId="77777777" w:rsidR="00CE3568" w:rsidRDefault="00000000">
      <w:pPr>
        <w:pStyle w:val="BodyText0"/>
        <w:jc w:val="both"/>
        <w:rPr>
          <w:rFonts w:cstheme="minorHAnsi"/>
          <w:b/>
        </w:rPr>
      </w:pPr>
      <w:r>
        <w:rPr>
          <w:rFonts w:cstheme="minorHAnsi"/>
          <w:b/>
        </w:rPr>
        <w:t>Sample Output:</w:t>
      </w:r>
    </w:p>
    <w:p w14:paraId="6211CB55" w14:textId="77777777" w:rsidR="00CE3568" w:rsidRDefault="00000000">
      <w:pPr>
        <w:pStyle w:val="NoSpacing"/>
        <w:spacing w:line="276" w:lineRule="auto"/>
        <w:rPr>
          <w:rFonts w:cstheme="minorHAnsi"/>
          <w:lang w:val="en-IN"/>
        </w:rPr>
      </w:pPr>
      <w:r>
        <w:rPr>
          <w:rFonts w:cstheme="minorHAnsi"/>
          <w:lang w:val="en-IN"/>
        </w:rPr>
        <w:t>{</w:t>
      </w:r>
    </w:p>
    <w:p w14:paraId="5FB2751C" w14:textId="77777777" w:rsidR="00CE3568" w:rsidRDefault="00000000">
      <w:pPr>
        <w:pStyle w:val="NoSpacing"/>
        <w:spacing w:line="276" w:lineRule="auto"/>
        <w:rPr>
          <w:rFonts w:cstheme="minorHAnsi"/>
          <w:lang w:val="en-IN"/>
        </w:rPr>
      </w:pPr>
      <w:r>
        <w:rPr>
          <w:rFonts w:cstheme="minorHAnsi"/>
          <w:lang w:val="en-IN"/>
        </w:rPr>
        <w:t>    "success": true,</w:t>
      </w:r>
    </w:p>
    <w:p w14:paraId="5C43AF54" w14:textId="77777777" w:rsidR="00CE3568" w:rsidRDefault="00000000">
      <w:pPr>
        <w:pStyle w:val="NoSpacing"/>
        <w:spacing w:line="276" w:lineRule="auto"/>
        <w:rPr>
          <w:rFonts w:cstheme="minorHAnsi"/>
          <w:lang w:val="en-IN"/>
        </w:rPr>
      </w:pPr>
      <w:r>
        <w:rPr>
          <w:rFonts w:cstheme="minorHAnsi"/>
          <w:lang w:val="en-IN"/>
        </w:rPr>
        <w:t>    "batch_id": "batch_3000064781_1756664817431",</w:t>
      </w:r>
    </w:p>
    <w:p w14:paraId="2BAA0288" w14:textId="77777777" w:rsidR="00CE3568" w:rsidRDefault="00000000">
      <w:pPr>
        <w:pStyle w:val="NoSpacing"/>
        <w:spacing w:line="276" w:lineRule="auto"/>
        <w:rPr>
          <w:rFonts w:cstheme="minorHAnsi"/>
          <w:lang w:val="en-IN"/>
        </w:rPr>
      </w:pPr>
      <w:r>
        <w:rPr>
          <w:rFonts w:cstheme="minorHAnsi"/>
          <w:lang w:val="en-IN"/>
        </w:rPr>
        <w:t>    "custom_id": "3000064781",</w:t>
      </w:r>
    </w:p>
    <w:p w14:paraId="342FED27" w14:textId="77777777" w:rsidR="00CE3568" w:rsidRDefault="00000000">
      <w:pPr>
        <w:pStyle w:val="NoSpacing"/>
        <w:spacing w:line="276" w:lineRule="auto"/>
        <w:rPr>
          <w:rFonts w:cstheme="minorHAnsi"/>
          <w:lang w:val="en-IN"/>
        </w:rPr>
      </w:pPr>
      <w:r>
        <w:rPr>
          <w:rFonts w:cstheme="minorHAnsi"/>
          <w:lang w:val="en-IN"/>
        </w:rPr>
        <w:t>    "mail_booking_dom_id": 386807208610000,</w:t>
      </w:r>
    </w:p>
    <w:p w14:paraId="2DA9D187" w14:textId="77777777" w:rsidR="00CE3568" w:rsidRDefault="00000000">
      <w:pPr>
        <w:pStyle w:val="NoSpacing"/>
        <w:spacing w:line="276" w:lineRule="auto"/>
        <w:rPr>
          <w:rFonts w:cstheme="minorHAnsi"/>
          <w:lang w:val="en-IN"/>
        </w:rPr>
      </w:pPr>
      <w:r>
        <w:rPr>
          <w:rFonts w:cstheme="minorHAnsi"/>
          <w:lang w:val="en-IN"/>
        </w:rPr>
        <w:t>    "correlation_id": "1000000444_386807208610000_1756664817432_906",</w:t>
      </w:r>
    </w:p>
    <w:p w14:paraId="66D7F225" w14:textId="77777777" w:rsidR="00CE3568" w:rsidRDefault="00000000">
      <w:pPr>
        <w:pStyle w:val="NoSpacing"/>
        <w:spacing w:line="276" w:lineRule="auto"/>
        <w:rPr>
          <w:rFonts w:cstheme="minorHAnsi"/>
          <w:lang w:val="en-IN"/>
        </w:rPr>
      </w:pPr>
      <w:r>
        <w:rPr>
          <w:rFonts w:cstheme="minorHAnsi"/>
          <w:lang w:val="en-IN"/>
        </w:rPr>
        <w:t>    "timestamp": "2025-08-31T18:26:57.432Z",</w:t>
      </w:r>
    </w:p>
    <w:p w14:paraId="057167F0" w14:textId="77777777" w:rsidR="00CE3568" w:rsidRDefault="00000000">
      <w:pPr>
        <w:pStyle w:val="NoSpacing"/>
        <w:spacing w:line="276" w:lineRule="auto"/>
        <w:rPr>
          <w:rFonts w:cstheme="minorHAnsi"/>
          <w:lang w:val="en-IN"/>
        </w:rPr>
      </w:pPr>
      <w:r>
        <w:rPr>
          <w:rFonts w:cstheme="minorHAnsi"/>
          <w:lang w:val="en-IN"/>
        </w:rPr>
        <w:t>    "input_method": "json_body",</w:t>
      </w:r>
    </w:p>
    <w:p w14:paraId="6AAD0447" w14:textId="77777777" w:rsidR="00CE3568" w:rsidRDefault="00000000">
      <w:pPr>
        <w:pStyle w:val="NoSpacing"/>
        <w:spacing w:line="276" w:lineRule="auto"/>
        <w:rPr>
          <w:rFonts w:cstheme="minorHAnsi"/>
          <w:lang w:val="en-IN"/>
        </w:rPr>
      </w:pPr>
      <w:r>
        <w:rPr>
          <w:rFonts w:cstheme="minorHAnsi"/>
          <w:lang w:val="en-IN"/>
        </w:rPr>
        <w:t>    "total": 2,</w:t>
      </w:r>
    </w:p>
    <w:p w14:paraId="0A8A0A70" w14:textId="77777777" w:rsidR="00CE3568" w:rsidRDefault="00000000">
      <w:pPr>
        <w:pStyle w:val="NoSpacing"/>
        <w:spacing w:line="276" w:lineRule="auto"/>
        <w:rPr>
          <w:rFonts w:cstheme="minorHAnsi"/>
          <w:lang w:val="en-IN"/>
        </w:rPr>
      </w:pPr>
      <w:r>
        <w:rPr>
          <w:rFonts w:cstheme="minorHAnsi"/>
          <w:lang w:val="en-IN"/>
        </w:rPr>
        <w:t>    "processed": 2,</w:t>
      </w:r>
    </w:p>
    <w:p w14:paraId="6CBF1AB7" w14:textId="77777777" w:rsidR="00CE3568" w:rsidRDefault="00000000">
      <w:pPr>
        <w:pStyle w:val="NoSpacing"/>
        <w:spacing w:line="276" w:lineRule="auto"/>
        <w:rPr>
          <w:rFonts w:cstheme="minorHAnsi"/>
          <w:lang w:val="en-IN"/>
        </w:rPr>
      </w:pPr>
      <w:r>
        <w:rPr>
          <w:rFonts w:cstheme="minorHAnsi"/>
          <w:lang w:val="en-IN"/>
        </w:rPr>
        <w:t>    "valid_articles": [</w:t>
      </w:r>
    </w:p>
    <w:p w14:paraId="7A70C8E0" w14:textId="77777777" w:rsidR="00CE3568" w:rsidRDefault="00000000">
      <w:pPr>
        <w:pStyle w:val="NoSpacing"/>
        <w:spacing w:line="276" w:lineRule="auto"/>
        <w:rPr>
          <w:rFonts w:cstheme="minorHAnsi"/>
          <w:lang w:val="en-IN"/>
        </w:rPr>
      </w:pPr>
      <w:r>
        <w:rPr>
          <w:rFonts w:cstheme="minorHAnsi"/>
          <w:lang w:val="en-IN"/>
        </w:rPr>
        <w:t>        {</w:t>
      </w:r>
    </w:p>
    <w:p w14:paraId="53D736E1" w14:textId="77777777" w:rsidR="00CE3568" w:rsidRDefault="00000000">
      <w:pPr>
        <w:pStyle w:val="NoSpacing"/>
        <w:spacing w:line="276" w:lineRule="auto"/>
        <w:rPr>
          <w:rFonts w:cstheme="minorHAnsi"/>
          <w:lang w:val="en-IN"/>
        </w:rPr>
      </w:pPr>
      <w:r>
        <w:rPr>
          <w:rFonts w:cstheme="minorHAnsi"/>
          <w:lang w:val="en-IN"/>
        </w:rPr>
        <w:t>            "barcode_no": "EB468827991IN",</w:t>
      </w:r>
    </w:p>
    <w:p w14:paraId="0261392C" w14:textId="77777777" w:rsidR="00CE3568" w:rsidRDefault="00000000">
      <w:pPr>
        <w:pStyle w:val="NoSpacing"/>
        <w:spacing w:line="276" w:lineRule="auto"/>
        <w:rPr>
          <w:rFonts w:cstheme="minorHAnsi"/>
          <w:lang w:val="en-IN"/>
        </w:rPr>
      </w:pPr>
      <w:r>
        <w:rPr>
          <w:rFonts w:cstheme="minorHAnsi"/>
          <w:lang w:val="en-IN"/>
        </w:rPr>
        <w:t>            "index": 0,</w:t>
      </w:r>
    </w:p>
    <w:p w14:paraId="66DB01E2" w14:textId="77777777" w:rsidR="00CE3568" w:rsidRDefault="00000000">
      <w:pPr>
        <w:pStyle w:val="NoSpacing"/>
        <w:spacing w:line="276" w:lineRule="auto"/>
        <w:rPr>
          <w:rFonts w:cstheme="minorHAnsi"/>
          <w:lang w:val="en-IN"/>
        </w:rPr>
      </w:pPr>
      <w:r>
        <w:rPr>
          <w:rFonts w:cstheme="minorHAnsi"/>
          <w:lang w:val="en-IN"/>
        </w:rPr>
        <w:t>            "timestamp": "2025-08-31T18:26:57.432Z",</w:t>
      </w:r>
    </w:p>
    <w:p w14:paraId="7AE41E15" w14:textId="77777777" w:rsidR="00CE3568" w:rsidRDefault="00000000">
      <w:pPr>
        <w:pStyle w:val="NoSpacing"/>
        <w:spacing w:line="276" w:lineRule="auto"/>
        <w:rPr>
          <w:rFonts w:cstheme="minorHAnsi"/>
          <w:lang w:val="en-IN"/>
        </w:rPr>
      </w:pPr>
      <w:r>
        <w:rPr>
          <w:rFonts w:cstheme="minorHAnsi"/>
          <w:lang w:val="en-IN"/>
        </w:rPr>
        <w:t>            "offset_number": "3506",</w:t>
      </w:r>
    </w:p>
    <w:p w14:paraId="1C62FA73" w14:textId="77777777" w:rsidR="00CE3568" w:rsidRDefault="00000000">
      <w:pPr>
        <w:pStyle w:val="NoSpacing"/>
        <w:spacing w:line="276" w:lineRule="auto"/>
        <w:rPr>
          <w:rFonts w:cstheme="minorHAnsi"/>
          <w:lang w:val="en-IN"/>
        </w:rPr>
      </w:pPr>
      <w:r>
        <w:rPr>
          <w:rFonts w:cstheme="minorHAnsi"/>
          <w:lang w:val="en-IN"/>
        </w:rPr>
        <w:t>            "block_number": 24,</w:t>
      </w:r>
    </w:p>
    <w:p w14:paraId="1C2EDA22" w14:textId="77777777" w:rsidR="00CE3568" w:rsidRDefault="00000000">
      <w:pPr>
        <w:pStyle w:val="NoSpacing"/>
        <w:spacing w:line="276" w:lineRule="auto"/>
        <w:rPr>
          <w:rFonts w:cstheme="minorHAnsi"/>
          <w:lang w:val="en-IN"/>
        </w:rPr>
      </w:pPr>
      <w:r>
        <w:rPr>
          <w:rFonts w:cstheme="minorHAnsi"/>
          <w:lang w:val="en-IN"/>
        </w:rPr>
        <w:t>            "calculated_tariff": 17,</w:t>
      </w:r>
    </w:p>
    <w:p w14:paraId="4C730159" w14:textId="77777777" w:rsidR="00CE3568" w:rsidRDefault="00000000">
      <w:pPr>
        <w:pStyle w:val="NoSpacing"/>
        <w:spacing w:line="276" w:lineRule="auto"/>
        <w:rPr>
          <w:rFonts w:cstheme="minorHAnsi"/>
          <w:lang w:val="en-IN"/>
        </w:rPr>
      </w:pPr>
      <w:r>
        <w:rPr>
          <w:rFonts w:cstheme="minorHAnsi"/>
          <w:lang w:val="en-IN"/>
        </w:rPr>
        <w:lastRenderedPageBreak/>
        <w:t>            "currency": "INR"</w:t>
      </w:r>
    </w:p>
    <w:p w14:paraId="7307999B" w14:textId="77777777" w:rsidR="00CE3568" w:rsidRDefault="00000000">
      <w:pPr>
        <w:pStyle w:val="NoSpacing"/>
        <w:spacing w:line="276" w:lineRule="auto"/>
        <w:rPr>
          <w:rFonts w:cstheme="minorHAnsi"/>
          <w:lang w:val="en-IN"/>
        </w:rPr>
      </w:pPr>
      <w:r>
        <w:rPr>
          <w:rFonts w:cstheme="minorHAnsi"/>
          <w:lang w:val="en-IN"/>
        </w:rPr>
        <w:t>        }</w:t>
      </w:r>
    </w:p>
    <w:p w14:paraId="059CCD31" w14:textId="77777777" w:rsidR="00CE3568" w:rsidRDefault="00000000">
      <w:pPr>
        <w:pStyle w:val="NoSpacing"/>
        <w:spacing w:line="276" w:lineRule="auto"/>
        <w:rPr>
          <w:rFonts w:cstheme="minorHAnsi"/>
          <w:lang w:val="en-IN"/>
        </w:rPr>
      </w:pPr>
      <w:r>
        <w:rPr>
          <w:rFonts w:cstheme="minorHAnsi"/>
          <w:lang w:val="en-IN"/>
        </w:rPr>
        <w:t>    ],</w:t>
      </w:r>
    </w:p>
    <w:p w14:paraId="6B788A45" w14:textId="77777777" w:rsidR="00CE3568" w:rsidRDefault="00000000">
      <w:pPr>
        <w:pStyle w:val="NoSpacing"/>
        <w:spacing w:line="276" w:lineRule="auto"/>
        <w:rPr>
          <w:rFonts w:cstheme="minorHAnsi"/>
          <w:lang w:val="en-IN"/>
        </w:rPr>
      </w:pPr>
      <w:r>
        <w:rPr>
          <w:rFonts w:cstheme="minorHAnsi"/>
          <w:lang w:val="en-IN"/>
        </w:rPr>
        <w:t>    "error_articles": [</w:t>
      </w:r>
    </w:p>
    <w:p w14:paraId="0A5D5F1F" w14:textId="77777777" w:rsidR="00CE3568" w:rsidRDefault="00000000">
      <w:pPr>
        <w:pStyle w:val="NoSpacing"/>
        <w:spacing w:line="276" w:lineRule="auto"/>
        <w:rPr>
          <w:rFonts w:cstheme="minorHAnsi"/>
          <w:lang w:val="en-IN"/>
        </w:rPr>
      </w:pPr>
      <w:r>
        <w:rPr>
          <w:rFonts w:cstheme="minorHAnsi"/>
          <w:lang w:val="en-IN"/>
        </w:rPr>
        <w:t>        {</w:t>
      </w:r>
    </w:p>
    <w:p w14:paraId="3B16EB06" w14:textId="77777777" w:rsidR="00CE3568" w:rsidRDefault="00000000">
      <w:pPr>
        <w:pStyle w:val="NoSpacing"/>
        <w:spacing w:line="276" w:lineRule="auto"/>
        <w:rPr>
          <w:rFonts w:cstheme="minorHAnsi"/>
          <w:lang w:val="en-IN"/>
        </w:rPr>
      </w:pPr>
      <w:r>
        <w:rPr>
          <w:rFonts w:cstheme="minorHAnsi"/>
          <w:lang w:val="en-IN"/>
        </w:rPr>
        <w:t>            "barcode_no": "EB468790992IN",</w:t>
      </w:r>
    </w:p>
    <w:p w14:paraId="794318F2" w14:textId="77777777" w:rsidR="00CE3568" w:rsidRDefault="00000000">
      <w:pPr>
        <w:pStyle w:val="NoSpacing"/>
        <w:spacing w:line="276" w:lineRule="auto"/>
        <w:rPr>
          <w:rFonts w:cstheme="minorHAnsi"/>
          <w:lang w:val="en-IN"/>
        </w:rPr>
      </w:pPr>
      <w:r>
        <w:rPr>
          <w:rFonts w:cstheme="minorHAnsi"/>
          <w:lang w:val="en-IN"/>
        </w:rPr>
        <w:t>            "index": 1,</w:t>
      </w:r>
    </w:p>
    <w:p w14:paraId="1E20FEF7" w14:textId="77777777" w:rsidR="00CE3568" w:rsidRDefault="00000000">
      <w:pPr>
        <w:pStyle w:val="NoSpacing"/>
        <w:spacing w:line="276" w:lineRule="auto"/>
        <w:rPr>
          <w:rFonts w:cstheme="minorHAnsi"/>
          <w:lang w:val="en-IN"/>
        </w:rPr>
      </w:pPr>
      <w:r>
        <w:rPr>
          <w:rFonts w:cstheme="minorHAnsi"/>
          <w:lang w:val="en-IN"/>
        </w:rPr>
        <w:t>            "timestamp": "2025-08-31T18:26:57.432Z",</w:t>
      </w:r>
    </w:p>
    <w:p w14:paraId="72E217BA" w14:textId="77777777" w:rsidR="00CE3568" w:rsidRDefault="00000000">
      <w:pPr>
        <w:pStyle w:val="NoSpacing"/>
        <w:spacing w:line="276" w:lineRule="auto"/>
        <w:rPr>
          <w:rFonts w:cstheme="minorHAnsi"/>
          <w:lang w:val="en-IN"/>
        </w:rPr>
      </w:pPr>
      <w:r>
        <w:rPr>
          <w:rFonts w:cstheme="minorHAnsi"/>
          <w:lang w:val="en-IN"/>
        </w:rPr>
        <w:t>            "offset_number": null,</w:t>
      </w:r>
    </w:p>
    <w:p w14:paraId="66B53E24" w14:textId="77777777" w:rsidR="00CE3568" w:rsidRDefault="00000000">
      <w:pPr>
        <w:pStyle w:val="NoSpacing"/>
        <w:spacing w:line="276" w:lineRule="auto"/>
        <w:rPr>
          <w:rFonts w:cstheme="minorHAnsi"/>
          <w:lang w:val="en-IN"/>
        </w:rPr>
      </w:pPr>
      <w:r>
        <w:rPr>
          <w:rFonts w:cstheme="minorHAnsi"/>
          <w:lang w:val="en-IN"/>
        </w:rPr>
        <w:t>            "block_number": null,</w:t>
      </w:r>
    </w:p>
    <w:p w14:paraId="521DE9C8" w14:textId="77777777" w:rsidR="00CE3568" w:rsidRDefault="00000000">
      <w:pPr>
        <w:pStyle w:val="NoSpacing"/>
        <w:spacing w:line="276" w:lineRule="auto"/>
        <w:rPr>
          <w:rFonts w:cstheme="minorHAnsi"/>
          <w:lang w:val="en-IN"/>
        </w:rPr>
      </w:pPr>
      <w:r>
        <w:rPr>
          <w:rFonts w:cstheme="minorHAnsi"/>
          <w:lang w:val="en-IN"/>
        </w:rPr>
        <w:t>            "errors": [</w:t>
      </w:r>
    </w:p>
    <w:p w14:paraId="609E7D6A" w14:textId="77777777" w:rsidR="00CE3568" w:rsidRDefault="00000000">
      <w:pPr>
        <w:pStyle w:val="NoSpacing"/>
        <w:spacing w:line="276" w:lineRule="auto"/>
        <w:rPr>
          <w:rFonts w:cstheme="minorHAnsi"/>
          <w:lang w:val="en-IN"/>
        </w:rPr>
      </w:pPr>
      <w:r>
        <w:rPr>
          <w:rFonts w:cstheme="minorHAnsi"/>
          <w:lang w:val="en-IN"/>
        </w:rPr>
        <w:t>                "Dropoff pincode must be exactly 6 digits"</w:t>
      </w:r>
    </w:p>
    <w:p w14:paraId="3B3E2A98" w14:textId="77777777" w:rsidR="00CE3568" w:rsidRDefault="00000000">
      <w:pPr>
        <w:pStyle w:val="NoSpacing"/>
        <w:spacing w:line="276" w:lineRule="auto"/>
        <w:rPr>
          <w:rFonts w:cstheme="minorHAnsi"/>
          <w:lang w:val="en-IN"/>
        </w:rPr>
      </w:pPr>
      <w:r>
        <w:rPr>
          <w:rFonts w:cstheme="minorHAnsi"/>
          <w:lang w:val="en-IN"/>
        </w:rPr>
        <w:t>            ]</w:t>
      </w:r>
    </w:p>
    <w:p w14:paraId="5AF4CFF3" w14:textId="77777777" w:rsidR="00CE3568" w:rsidRDefault="00000000">
      <w:pPr>
        <w:pStyle w:val="NoSpacing"/>
        <w:spacing w:line="276" w:lineRule="auto"/>
        <w:rPr>
          <w:rFonts w:cstheme="minorHAnsi"/>
          <w:lang w:val="en-IN"/>
        </w:rPr>
      </w:pPr>
      <w:r>
        <w:rPr>
          <w:rFonts w:cstheme="minorHAnsi"/>
          <w:lang w:val="en-IN"/>
        </w:rPr>
        <w:t>        }</w:t>
      </w:r>
    </w:p>
    <w:p w14:paraId="7CDA8919" w14:textId="77777777" w:rsidR="00CE3568" w:rsidRDefault="00000000">
      <w:pPr>
        <w:pStyle w:val="NoSpacing"/>
        <w:spacing w:line="276" w:lineRule="auto"/>
        <w:rPr>
          <w:rFonts w:cstheme="minorHAnsi"/>
          <w:lang w:val="en-IN"/>
        </w:rPr>
      </w:pPr>
      <w:r>
        <w:rPr>
          <w:rFonts w:cstheme="minorHAnsi"/>
          <w:lang w:val="en-IN"/>
        </w:rPr>
        <w:t>    ],</w:t>
      </w:r>
    </w:p>
    <w:p w14:paraId="66CA6C88" w14:textId="77777777" w:rsidR="00CE3568" w:rsidRDefault="00000000">
      <w:pPr>
        <w:pStyle w:val="NoSpacing"/>
        <w:spacing w:line="276" w:lineRule="auto"/>
        <w:rPr>
          <w:rFonts w:cstheme="minorHAnsi"/>
          <w:lang w:val="en-IN"/>
        </w:rPr>
      </w:pPr>
      <w:r>
        <w:rPr>
          <w:rFonts w:cstheme="minorHAnsi"/>
          <w:lang w:val="en-IN"/>
        </w:rPr>
        <w:t>    "summary": {</w:t>
      </w:r>
    </w:p>
    <w:p w14:paraId="7EB27F56" w14:textId="77777777" w:rsidR="00CE3568" w:rsidRDefault="00000000">
      <w:pPr>
        <w:pStyle w:val="NoSpacing"/>
        <w:spacing w:line="276" w:lineRule="auto"/>
        <w:rPr>
          <w:rFonts w:cstheme="minorHAnsi"/>
          <w:lang w:val="en-IN"/>
        </w:rPr>
      </w:pPr>
      <w:r>
        <w:rPr>
          <w:rFonts w:cstheme="minorHAnsi"/>
          <w:lang w:val="en-IN"/>
        </w:rPr>
        <w:t>        "success_count": 1,</w:t>
      </w:r>
    </w:p>
    <w:p w14:paraId="20CBEF98" w14:textId="77777777" w:rsidR="00CE3568" w:rsidRDefault="00000000">
      <w:pPr>
        <w:pStyle w:val="NoSpacing"/>
        <w:spacing w:line="276" w:lineRule="auto"/>
        <w:rPr>
          <w:rFonts w:cstheme="minorHAnsi"/>
          <w:lang w:val="en-IN"/>
        </w:rPr>
      </w:pPr>
      <w:r>
        <w:rPr>
          <w:rFonts w:cstheme="minorHAnsi"/>
          <w:lang w:val="en-IN"/>
        </w:rPr>
        <w:t>        "error_count": 1,</w:t>
      </w:r>
    </w:p>
    <w:p w14:paraId="4AB35CAE" w14:textId="77777777" w:rsidR="00CE3568" w:rsidRDefault="00000000">
      <w:pPr>
        <w:pStyle w:val="NoSpacing"/>
        <w:spacing w:line="276" w:lineRule="auto"/>
        <w:rPr>
          <w:rFonts w:cstheme="minorHAnsi"/>
          <w:lang w:val="en-IN"/>
        </w:rPr>
      </w:pPr>
      <w:r>
        <w:rPr>
          <w:rFonts w:cstheme="minorHAnsi"/>
          <w:lang w:val="en-IN"/>
        </w:rPr>
        <w:t>        "total_tariff_amount": 17</w:t>
      </w:r>
    </w:p>
    <w:p w14:paraId="5DF75D78" w14:textId="77777777" w:rsidR="00CE3568" w:rsidRDefault="00000000">
      <w:pPr>
        <w:pStyle w:val="NoSpacing"/>
        <w:spacing w:line="276" w:lineRule="auto"/>
        <w:rPr>
          <w:rFonts w:cstheme="minorHAnsi"/>
          <w:lang w:val="en-IN"/>
        </w:rPr>
      </w:pPr>
      <w:r>
        <w:rPr>
          <w:rFonts w:cstheme="minorHAnsi"/>
          <w:lang w:val="en-IN"/>
        </w:rPr>
        <w:t>    }</w:t>
      </w:r>
    </w:p>
    <w:p w14:paraId="75C9B1C3" w14:textId="77777777" w:rsidR="00CE3568" w:rsidRDefault="00000000">
      <w:pPr>
        <w:pStyle w:val="NoSpacing"/>
        <w:spacing w:line="276" w:lineRule="auto"/>
        <w:rPr>
          <w:rFonts w:cstheme="minorHAnsi"/>
          <w:lang w:val="en-IN"/>
        </w:rPr>
      </w:pPr>
      <w:r>
        <w:rPr>
          <w:rFonts w:cstheme="minorHAnsi"/>
          <w:lang w:val="en-IN"/>
        </w:rPr>
        <w:t>}</w:t>
      </w:r>
    </w:p>
    <w:p w14:paraId="55B578A1" w14:textId="77777777" w:rsidR="00CE3568" w:rsidRDefault="00CE3568">
      <w:pPr>
        <w:pStyle w:val="NoSpacing"/>
        <w:spacing w:line="276" w:lineRule="auto"/>
        <w:rPr>
          <w:rFonts w:cstheme="minorHAnsi"/>
          <w:lang w:val="en-IN"/>
        </w:rPr>
      </w:pPr>
    </w:p>
    <w:p w14:paraId="2DE19CD2" w14:textId="77777777" w:rsidR="00CE3568" w:rsidRDefault="00000000">
      <w:pPr>
        <w:pStyle w:val="BodyText0"/>
        <w:numPr>
          <w:ilvl w:val="0"/>
          <w:numId w:val="18"/>
        </w:numPr>
        <w:ind w:left="142"/>
        <w:jc w:val="both"/>
        <w:rPr>
          <w:rFonts w:cstheme="minorHAnsi"/>
        </w:rPr>
      </w:pPr>
      <w:r>
        <w:rPr>
          <w:rFonts w:cstheme="minorHAnsi"/>
        </w:rPr>
        <w:t>For testing of Booking API, kindly use the below customer and contract id details,</w:t>
      </w:r>
    </w:p>
    <w:p w14:paraId="4349E015" w14:textId="77777777" w:rsidR="00CE3568" w:rsidRDefault="00000000">
      <w:pPr>
        <w:pStyle w:val="BodyText0"/>
        <w:ind w:left="709"/>
        <w:jc w:val="both"/>
        <w:rPr>
          <w:rFonts w:cstheme="minorHAnsi"/>
        </w:rPr>
      </w:pPr>
      <w:r>
        <w:rPr>
          <w:rFonts w:cstheme="minorHAnsi"/>
        </w:rPr>
        <w:t xml:space="preserve">Customer id:  3000064781,                                                            </w:t>
      </w:r>
    </w:p>
    <w:p w14:paraId="04265D86" w14:textId="023E2DFE" w:rsidR="00CE3568" w:rsidRDefault="00000000">
      <w:pPr>
        <w:pStyle w:val="BodyText0"/>
        <w:ind w:left="709"/>
        <w:jc w:val="both"/>
        <w:rPr>
          <w:rFonts w:cstheme="minorHAnsi"/>
        </w:rPr>
      </w:pPr>
      <w:r>
        <w:rPr>
          <w:rFonts w:cstheme="minorHAnsi"/>
        </w:rPr>
        <w:t>1. "contract_id": "41585456", "</w:t>
      </w:r>
      <w:r w:rsidR="0039389A">
        <w:rPr>
          <w:rFonts w:cstheme="minorHAnsi"/>
        </w:rPr>
        <w:t>article</w:t>
      </w:r>
      <w:r>
        <w:rPr>
          <w:rFonts w:cstheme="minorHAnsi"/>
        </w:rPr>
        <w:t xml:space="preserve">_type":  “SP”                                              </w:t>
      </w:r>
    </w:p>
    <w:p w14:paraId="4EDE93A1" w14:textId="2414235D" w:rsidR="00CE3568" w:rsidRDefault="00000000">
      <w:pPr>
        <w:pStyle w:val="BodyText0"/>
        <w:ind w:left="709"/>
        <w:jc w:val="both"/>
        <w:rPr>
          <w:rFonts w:cstheme="minorHAnsi"/>
        </w:rPr>
      </w:pPr>
      <w:r>
        <w:rPr>
          <w:rFonts w:cstheme="minorHAnsi"/>
        </w:rPr>
        <w:t>2. "contract_id": "41367422", "</w:t>
      </w:r>
      <w:r w:rsidR="0039389A">
        <w:rPr>
          <w:rFonts w:cstheme="minorHAnsi"/>
        </w:rPr>
        <w:t>article</w:t>
      </w:r>
      <w:r>
        <w:rPr>
          <w:rFonts w:cstheme="minorHAnsi"/>
        </w:rPr>
        <w:t>_type</w:t>
      </w:r>
      <w:r w:rsidR="001A2427">
        <w:rPr>
          <w:rFonts w:cstheme="minorHAnsi"/>
        </w:rPr>
        <w:t>”:</w:t>
      </w:r>
      <w:r>
        <w:rPr>
          <w:rFonts w:cstheme="minorHAnsi"/>
        </w:rPr>
        <w:t xml:space="preserve"> "BP"</w:t>
      </w:r>
    </w:p>
    <w:p w14:paraId="4BD258EF" w14:textId="51629C52" w:rsidR="00CE3568" w:rsidRDefault="00000000">
      <w:pPr>
        <w:pStyle w:val="BodyText0"/>
        <w:ind w:left="709"/>
        <w:jc w:val="both"/>
        <w:rPr>
          <w:rFonts w:cstheme="minorHAnsi"/>
        </w:rPr>
      </w:pPr>
      <w:r>
        <w:rPr>
          <w:rFonts w:cstheme="minorHAnsi"/>
        </w:rPr>
        <w:t>3. “contract_id”: “41469430”, "</w:t>
      </w:r>
      <w:r w:rsidR="0039389A">
        <w:rPr>
          <w:rFonts w:cstheme="minorHAnsi"/>
        </w:rPr>
        <w:t>article</w:t>
      </w:r>
      <w:r>
        <w:rPr>
          <w:rFonts w:cstheme="minorHAnsi"/>
        </w:rPr>
        <w:t>_type": "24_SPEEDPOST_DOC”</w:t>
      </w:r>
    </w:p>
    <w:p w14:paraId="5FAAB3AC" w14:textId="6AA1B2CD" w:rsidR="00CE3568" w:rsidRDefault="00000000">
      <w:pPr>
        <w:pStyle w:val="BodyText0"/>
        <w:ind w:left="709"/>
        <w:jc w:val="both"/>
        <w:rPr>
          <w:rFonts w:cstheme="minorHAnsi"/>
        </w:rPr>
      </w:pPr>
      <w:r>
        <w:rPr>
          <w:rFonts w:cstheme="minorHAnsi"/>
        </w:rPr>
        <w:t>4. “contract_id”: “41918281”, "</w:t>
      </w:r>
      <w:r w:rsidR="0039389A">
        <w:rPr>
          <w:rFonts w:cstheme="minorHAnsi"/>
        </w:rPr>
        <w:t>article</w:t>
      </w:r>
      <w:r>
        <w:rPr>
          <w:rFonts w:cstheme="minorHAnsi"/>
        </w:rPr>
        <w:t>_type": "24_SPP_PARSPL”</w:t>
      </w:r>
    </w:p>
    <w:p w14:paraId="32BBA813" w14:textId="4BE0A930" w:rsidR="00CE3568" w:rsidRDefault="00000000">
      <w:pPr>
        <w:pStyle w:val="BodyText0"/>
        <w:ind w:left="709"/>
        <w:jc w:val="both"/>
        <w:rPr>
          <w:rFonts w:cstheme="minorHAnsi"/>
        </w:rPr>
      </w:pPr>
      <w:r>
        <w:rPr>
          <w:rFonts w:cstheme="minorHAnsi"/>
        </w:rPr>
        <w:t>5. “contract_id”: “41471113”, "</w:t>
      </w:r>
      <w:r w:rsidR="0039389A">
        <w:rPr>
          <w:rFonts w:cstheme="minorHAnsi"/>
        </w:rPr>
        <w:t>article</w:t>
      </w:r>
      <w:r>
        <w:rPr>
          <w:rFonts w:cstheme="minorHAnsi"/>
        </w:rPr>
        <w:t>_type": "48_SPEEDPOST_DOC”</w:t>
      </w:r>
    </w:p>
    <w:p w14:paraId="642BAB87" w14:textId="77777777" w:rsidR="00CE3568" w:rsidRDefault="00000000">
      <w:pPr>
        <w:pStyle w:val="NoSpacing"/>
        <w:numPr>
          <w:ilvl w:val="0"/>
          <w:numId w:val="18"/>
        </w:numPr>
        <w:spacing w:line="276" w:lineRule="auto"/>
        <w:ind w:left="142"/>
        <w:rPr>
          <w:rFonts w:cstheme="minorHAnsi"/>
          <w:lang w:val="en-IN"/>
        </w:rPr>
      </w:pPr>
      <w:r>
        <w:rPr>
          <w:rFonts w:cstheme="minorHAnsi"/>
          <w:lang w:val="en-IN"/>
        </w:rPr>
        <w:t>For testing use the AWB series: ET21433001XIN to ET21434000XIN.</w:t>
      </w:r>
    </w:p>
    <w:p w14:paraId="7A6056F2" w14:textId="77777777" w:rsidR="00CE3568" w:rsidRDefault="00000000">
      <w:pPr>
        <w:pStyle w:val="NoSpacing"/>
        <w:numPr>
          <w:ilvl w:val="0"/>
          <w:numId w:val="18"/>
        </w:numPr>
        <w:spacing w:line="276" w:lineRule="auto"/>
        <w:ind w:left="142"/>
        <w:rPr>
          <w:rFonts w:cstheme="minorHAnsi"/>
          <w:lang w:val="en-IN"/>
        </w:rPr>
      </w:pPr>
      <w:r>
        <w:rPr>
          <w:rFonts w:cstheme="minorHAnsi"/>
          <w:lang w:val="en-IN"/>
        </w:rPr>
        <w:t>Kindly follow the below attached barcode generation logic for generation of barcode no from the range of article ids assigned.</w:t>
      </w:r>
    </w:p>
    <w:bookmarkStart w:id="0" w:name="_MON_1837535861"/>
    <w:bookmarkEnd w:id="0"/>
    <w:p w14:paraId="5CF47A3F" w14:textId="77777777" w:rsidR="00CE3568" w:rsidRDefault="00000000">
      <w:pPr>
        <w:pStyle w:val="NoSpacing"/>
        <w:spacing w:line="276" w:lineRule="auto"/>
        <w:ind w:left="2302" w:firstLine="578"/>
        <w:rPr>
          <w:rFonts w:cstheme="minorHAnsi"/>
          <w:lang w:val="en-IN"/>
        </w:rPr>
      </w:pPr>
      <w:r>
        <w:rPr>
          <w:rFonts w:cstheme="minorHAnsi"/>
          <w:lang w:val="en-IN"/>
        </w:rPr>
        <w:object w:dxaOrig="1520" w:dyaOrig="980" w14:anchorId="10D87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48.9pt" o:ole="">
            <v:imagedata r:id="rId13" o:title=""/>
          </v:shape>
          <o:OLEObject Type="Embed" ProgID="Word.Document.12" ShapeID="_x0000_i1025" DrawAspect="Icon" ObjectID="_1850981115" r:id="rId14"/>
        </w:object>
      </w:r>
    </w:p>
    <w:p w14:paraId="2A02B84D" w14:textId="77777777" w:rsidR="00CE3568" w:rsidRDefault="00CE3568">
      <w:pPr>
        <w:pStyle w:val="NoSpacing"/>
        <w:spacing w:line="276" w:lineRule="auto"/>
        <w:rPr>
          <w:rFonts w:cstheme="minorHAnsi"/>
          <w:lang w:val="en-IN"/>
        </w:rPr>
      </w:pPr>
    </w:p>
    <w:p w14:paraId="45652DA6" w14:textId="77777777" w:rsidR="00CE3568" w:rsidRDefault="00000000">
      <w:pPr>
        <w:pStyle w:val="BodyText0"/>
        <w:jc w:val="both"/>
        <w:rPr>
          <w:rFonts w:cstheme="minorHAnsi"/>
          <w:b/>
          <w:sz w:val="24"/>
          <w:szCs w:val="24"/>
        </w:rPr>
      </w:pPr>
      <w:r>
        <w:rPr>
          <w:rFonts w:cstheme="minorHAnsi"/>
          <w:b/>
          <w:sz w:val="24"/>
          <w:szCs w:val="24"/>
        </w:rPr>
        <w:t>Error responses:</w:t>
      </w:r>
    </w:p>
    <w:p w14:paraId="559524AD" w14:textId="77777777" w:rsidR="00CE3568" w:rsidRDefault="00000000">
      <w:pPr>
        <w:pStyle w:val="BodyText0"/>
        <w:ind w:left="360"/>
        <w:jc w:val="both"/>
        <w:rPr>
          <w:rFonts w:cstheme="minorHAnsi"/>
          <w:b/>
        </w:rPr>
      </w:pPr>
      <w:r>
        <w:rPr>
          <w:rFonts w:cstheme="minorHAnsi"/>
          <w:b/>
        </w:rPr>
        <w:t>Error Code:400(missing json payload)</w:t>
      </w:r>
    </w:p>
    <w:p w14:paraId="55ACE5DA" w14:textId="77777777" w:rsidR="00CE3568" w:rsidRDefault="00000000">
      <w:pPr>
        <w:pStyle w:val="NoSpacing"/>
        <w:tabs>
          <w:tab w:val="left" w:pos="768"/>
        </w:tabs>
        <w:spacing w:line="276" w:lineRule="auto"/>
        <w:ind w:left="851"/>
        <w:rPr>
          <w:rFonts w:cstheme="minorHAnsi"/>
          <w:lang w:val="en-IN"/>
        </w:rPr>
      </w:pPr>
      <w:r>
        <w:rPr>
          <w:rFonts w:cstheme="minorHAnsi"/>
          <w:lang w:val="en-IN"/>
        </w:rPr>
        <w:t>{</w:t>
      </w:r>
      <w:r>
        <w:rPr>
          <w:rFonts w:cstheme="minorHAnsi"/>
          <w:lang w:val="en-IN"/>
        </w:rPr>
        <w:tab/>
      </w:r>
    </w:p>
    <w:p w14:paraId="64FAB056" w14:textId="77777777" w:rsidR="00CE3568" w:rsidRDefault="00000000">
      <w:pPr>
        <w:pStyle w:val="NoSpacing"/>
        <w:spacing w:line="276" w:lineRule="auto"/>
        <w:ind w:left="851"/>
        <w:rPr>
          <w:rFonts w:cstheme="minorHAnsi"/>
          <w:lang w:val="en-IN"/>
        </w:rPr>
      </w:pPr>
      <w:r>
        <w:rPr>
          <w:rFonts w:cstheme="minorHAnsi"/>
          <w:lang w:val="en-IN"/>
        </w:rPr>
        <w:t xml:space="preserve">    "success": false,</w:t>
      </w:r>
    </w:p>
    <w:p w14:paraId="004BD2C6" w14:textId="77777777" w:rsidR="00CE3568" w:rsidRDefault="00000000">
      <w:pPr>
        <w:pStyle w:val="NoSpacing"/>
        <w:spacing w:line="276" w:lineRule="auto"/>
        <w:ind w:left="851"/>
        <w:rPr>
          <w:rFonts w:cstheme="minorHAnsi"/>
          <w:lang w:val="en-IN"/>
        </w:rPr>
      </w:pPr>
      <w:r>
        <w:rPr>
          <w:rFonts w:cstheme="minorHAnsi"/>
          <w:lang w:val="en-IN"/>
        </w:rPr>
        <w:lastRenderedPageBreak/>
        <w:t xml:space="preserve">    "message": "Request validation failed",</w:t>
      </w:r>
    </w:p>
    <w:p w14:paraId="77E1AF3F" w14:textId="77777777" w:rsidR="00CE3568" w:rsidRDefault="00000000">
      <w:pPr>
        <w:pStyle w:val="NoSpacing"/>
        <w:spacing w:line="276" w:lineRule="auto"/>
        <w:ind w:left="851"/>
        <w:rPr>
          <w:rFonts w:cstheme="minorHAnsi"/>
          <w:lang w:val="en-IN"/>
        </w:rPr>
      </w:pPr>
      <w:r>
        <w:rPr>
          <w:rFonts w:cstheme="minorHAnsi"/>
          <w:lang w:val="en-IN"/>
        </w:rPr>
        <w:t xml:space="preserve">    "errors": [</w:t>
      </w:r>
    </w:p>
    <w:p w14:paraId="280D025E" w14:textId="77777777" w:rsidR="00CE3568" w:rsidRDefault="00000000">
      <w:pPr>
        <w:pStyle w:val="NoSpacing"/>
        <w:spacing w:line="276" w:lineRule="auto"/>
        <w:ind w:left="851"/>
        <w:rPr>
          <w:rFonts w:cstheme="minorHAnsi"/>
          <w:lang w:val="en-IN"/>
        </w:rPr>
      </w:pPr>
      <w:r>
        <w:rPr>
          <w:rFonts w:cstheme="minorHAnsi"/>
          <w:lang w:val="en-IN"/>
        </w:rPr>
        <w:t xml:space="preserve">        {</w:t>
      </w:r>
    </w:p>
    <w:p w14:paraId="1620A964" w14:textId="77777777" w:rsidR="00CE3568" w:rsidRDefault="00000000">
      <w:pPr>
        <w:pStyle w:val="NoSpacing"/>
        <w:spacing w:line="276" w:lineRule="auto"/>
        <w:ind w:left="851"/>
        <w:rPr>
          <w:rFonts w:cstheme="minorHAnsi"/>
          <w:lang w:val="en-IN"/>
        </w:rPr>
      </w:pPr>
      <w:r>
        <w:rPr>
          <w:rFonts w:cstheme="minorHAnsi"/>
          <w:lang w:val="en-IN"/>
        </w:rPr>
        <w:t xml:space="preserve">            "type": "field",</w:t>
      </w:r>
    </w:p>
    <w:p w14:paraId="7E0F219D" w14:textId="77777777" w:rsidR="00CE3568" w:rsidRDefault="00000000">
      <w:pPr>
        <w:pStyle w:val="NoSpacing"/>
        <w:spacing w:line="276" w:lineRule="auto"/>
        <w:ind w:left="851"/>
        <w:rPr>
          <w:rFonts w:cstheme="minorHAnsi"/>
          <w:lang w:val="en-IN"/>
        </w:rPr>
      </w:pPr>
      <w:r>
        <w:rPr>
          <w:rFonts w:cstheme="minorHAnsi"/>
          <w:lang w:val="en-IN"/>
        </w:rPr>
        <w:t xml:space="preserve">            "msg": "Articles must be an array with 1 to 100,000 items",</w:t>
      </w:r>
    </w:p>
    <w:p w14:paraId="25897E65" w14:textId="77777777" w:rsidR="00CE3568" w:rsidRDefault="00000000">
      <w:pPr>
        <w:pStyle w:val="NoSpacing"/>
        <w:spacing w:line="276" w:lineRule="auto"/>
        <w:ind w:left="851"/>
        <w:rPr>
          <w:rFonts w:cstheme="minorHAnsi"/>
          <w:lang w:val="en-IN"/>
        </w:rPr>
      </w:pPr>
      <w:r>
        <w:rPr>
          <w:rFonts w:cstheme="minorHAnsi"/>
          <w:lang w:val="en-IN"/>
        </w:rPr>
        <w:t xml:space="preserve">            "path": "articles",</w:t>
      </w:r>
    </w:p>
    <w:p w14:paraId="26C2B3FF" w14:textId="77777777" w:rsidR="00CE3568" w:rsidRDefault="00000000">
      <w:pPr>
        <w:pStyle w:val="NoSpacing"/>
        <w:spacing w:line="276" w:lineRule="auto"/>
        <w:ind w:left="851"/>
        <w:rPr>
          <w:rFonts w:cstheme="minorHAnsi"/>
          <w:lang w:val="en-IN"/>
        </w:rPr>
      </w:pPr>
      <w:r>
        <w:rPr>
          <w:rFonts w:cstheme="minorHAnsi"/>
          <w:lang w:val="en-IN"/>
        </w:rPr>
        <w:t xml:space="preserve">            "location": "body"</w:t>
      </w:r>
    </w:p>
    <w:p w14:paraId="1680062C" w14:textId="77777777" w:rsidR="00CE3568" w:rsidRDefault="00000000">
      <w:pPr>
        <w:pStyle w:val="NoSpacing"/>
        <w:spacing w:line="276" w:lineRule="auto"/>
        <w:ind w:left="851"/>
        <w:rPr>
          <w:rFonts w:cstheme="minorHAnsi"/>
          <w:lang w:val="en-IN"/>
        </w:rPr>
      </w:pPr>
      <w:r>
        <w:rPr>
          <w:rFonts w:cstheme="minorHAnsi"/>
          <w:lang w:val="en-IN"/>
        </w:rPr>
        <w:t xml:space="preserve">        }</w:t>
      </w:r>
    </w:p>
    <w:p w14:paraId="487972DE" w14:textId="77777777" w:rsidR="00CE3568" w:rsidRDefault="00000000">
      <w:pPr>
        <w:pStyle w:val="NoSpacing"/>
        <w:spacing w:line="276" w:lineRule="auto"/>
        <w:ind w:left="851"/>
        <w:rPr>
          <w:rFonts w:cstheme="minorHAnsi"/>
          <w:lang w:val="en-IN"/>
        </w:rPr>
      </w:pPr>
      <w:r>
        <w:rPr>
          <w:rFonts w:cstheme="minorHAnsi"/>
          <w:lang w:val="en-IN"/>
        </w:rPr>
        <w:t xml:space="preserve">    ],</w:t>
      </w:r>
    </w:p>
    <w:p w14:paraId="763880EB" w14:textId="77777777" w:rsidR="00CE3568" w:rsidRDefault="00000000">
      <w:pPr>
        <w:pStyle w:val="NoSpacing"/>
        <w:spacing w:line="276" w:lineRule="auto"/>
        <w:ind w:left="851"/>
        <w:rPr>
          <w:rFonts w:cstheme="minorHAnsi"/>
          <w:lang w:val="en-IN"/>
        </w:rPr>
      </w:pPr>
      <w:r>
        <w:rPr>
          <w:rFonts w:cstheme="minorHAnsi"/>
          <w:lang w:val="en-IN"/>
        </w:rPr>
        <w:t xml:space="preserve">    "timestamp": "2025-09-02T07:37:21.980Z"</w:t>
      </w:r>
    </w:p>
    <w:p w14:paraId="70B6A224" w14:textId="77777777" w:rsidR="00CE3568" w:rsidRDefault="00000000">
      <w:pPr>
        <w:pStyle w:val="NoSpacing"/>
        <w:spacing w:line="276" w:lineRule="auto"/>
        <w:ind w:left="851"/>
        <w:rPr>
          <w:rFonts w:cstheme="minorHAnsi"/>
          <w:lang w:val="en-IN"/>
        </w:rPr>
      </w:pPr>
      <w:r>
        <w:rPr>
          <w:rFonts w:cstheme="minorHAnsi"/>
          <w:lang w:val="en-IN"/>
        </w:rPr>
        <w:t>}</w:t>
      </w:r>
    </w:p>
    <w:p w14:paraId="29773923" w14:textId="77777777" w:rsidR="00CE3568" w:rsidRDefault="00CE3568">
      <w:pPr>
        <w:pStyle w:val="NoSpacing"/>
        <w:spacing w:line="276" w:lineRule="auto"/>
        <w:ind w:left="851"/>
        <w:rPr>
          <w:rFonts w:cstheme="minorHAnsi"/>
          <w:lang w:val="en-IN"/>
        </w:rPr>
      </w:pPr>
    </w:p>
    <w:p w14:paraId="5DD7C982" w14:textId="77777777" w:rsidR="00CE3568" w:rsidRDefault="00CE3568">
      <w:pPr>
        <w:pStyle w:val="NoSpacing"/>
        <w:spacing w:line="276" w:lineRule="auto"/>
        <w:ind w:left="851"/>
        <w:rPr>
          <w:rFonts w:cstheme="minorHAnsi"/>
          <w:lang w:val="en-IN"/>
        </w:rPr>
      </w:pPr>
    </w:p>
    <w:p w14:paraId="3A5A593E" w14:textId="77777777" w:rsidR="00CE3568" w:rsidRDefault="00CE3568">
      <w:pPr>
        <w:pStyle w:val="NoSpacing"/>
        <w:spacing w:line="276" w:lineRule="auto"/>
        <w:ind w:left="851"/>
        <w:rPr>
          <w:rFonts w:cstheme="minorHAnsi"/>
          <w:lang w:val="en-IN"/>
        </w:rPr>
      </w:pPr>
    </w:p>
    <w:p w14:paraId="371E7145" w14:textId="77777777" w:rsidR="00CE3568" w:rsidRDefault="00CE3568">
      <w:pPr>
        <w:pStyle w:val="NoSpacing"/>
        <w:spacing w:line="276" w:lineRule="auto"/>
        <w:ind w:left="851"/>
        <w:rPr>
          <w:rFonts w:cstheme="minorHAnsi"/>
          <w:lang w:val="en-IN"/>
        </w:rPr>
      </w:pPr>
    </w:p>
    <w:p w14:paraId="25EC446D" w14:textId="77777777" w:rsidR="00CE3568" w:rsidRDefault="00000000">
      <w:pPr>
        <w:pStyle w:val="BodyText0"/>
        <w:ind w:left="360"/>
        <w:jc w:val="both"/>
        <w:rPr>
          <w:rFonts w:cstheme="minorHAnsi"/>
          <w:b/>
        </w:rPr>
      </w:pPr>
      <w:r>
        <w:rPr>
          <w:rFonts w:cstheme="minorHAnsi"/>
          <w:b/>
        </w:rPr>
        <w:t>Error Code:400(missing customer Id)</w:t>
      </w:r>
    </w:p>
    <w:p w14:paraId="7409D3B3" w14:textId="77777777" w:rsidR="00CE3568" w:rsidRDefault="00000000">
      <w:pPr>
        <w:pStyle w:val="BodyText0"/>
        <w:ind w:left="709"/>
        <w:jc w:val="both"/>
        <w:rPr>
          <w:rFonts w:cstheme="minorHAnsi"/>
        </w:rPr>
      </w:pPr>
      <w:r>
        <w:rPr>
          <w:rFonts w:cstheme="minorHAnsi"/>
        </w:rPr>
        <w:t>{</w:t>
      </w:r>
    </w:p>
    <w:p w14:paraId="380B6C85" w14:textId="77777777" w:rsidR="00CE3568" w:rsidRDefault="00000000">
      <w:pPr>
        <w:pStyle w:val="BodyText0"/>
        <w:ind w:left="709"/>
        <w:jc w:val="both"/>
        <w:rPr>
          <w:rFonts w:cstheme="minorHAnsi"/>
        </w:rPr>
      </w:pPr>
      <w:r>
        <w:rPr>
          <w:rFonts w:cstheme="minorHAnsi"/>
        </w:rPr>
        <w:t xml:space="preserve">    "success": false,</w:t>
      </w:r>
    </w:p>
    <w:p w14:paraId="294EF2C6" w14:textId="77777777" w:rsidR="00CE3568" w:rsidRDefault="00000000">
      <w:pPr>
        <w:pStyle w:val="BodyText0"/>
        <w:ind w:left="709"/>
        <w:jc w:val="both"/>
        <w:rPr>
          <w:rFonts w:cstheme="minorHAnsi"/>
        </w:rPr>
      </w:pPr>
      <w:r>
        <w:rPr>
          <w:rFonts w:cstheme="minorHAnsi"/>
        </w:rPr>
        <w:t xml:space="preserve">    "message": "Custom ID is required. Use either path parameter (/process-articles/:customId) or query parameter (?customId=xxx)",</w:t>
      </w:r>
    </w:p>
    <w:p w14:paraId="54C46235" w14:textId="77777777" w:rsidR="00CE3568" w:rsidRDefault="00000000">
      <w:pPr>
        <w:pStyle w:val="BodyText0"/>
        <w:ind w:left="709"/>
        <w:jc w:val="both"/>
        <w:rPr>
          <w:rFonts w:cstheme="minorHAnsi"/>
        </w:rPr>
      </w:pPr>
      <w:r>
        <w:rPr>
          <w:rFonts w:cstheme="minorHAnsi"/>
        </w:rPr>
        <w:t xml:space="preserve">    "timestamp": "2025-09-02T07:39:36.959Z"</w:t>
      </w:r>
    </w:p>
    <w:p w14:paraId="0CF861A6" w14:textId="77777777" w:rsidR="00CE3568" w:rsidRDefault="00000000">
      <w:pPr>
        <w:pStyle w:val="BodyText0"/>
        <w:ind w:left="709"/>
        <w:jc w:val="both"/>
        <w:rPr>
          <w:rFonts w:cstheme="minorHAnsi"/>
        </w:rPr>
      </w:pPr>
      <w:r>
        <w:rPr>
          <w:rFonts w:cstheme="minorHAnsi"/>
        </w:rPr>
        <w:t>}</w:t>
      </w:r>
    </w:p>
    <w:p w14:paraId="2FC6E157" w14:textId="77777777" w:rsidR="00CE3568" w:rsidRDefault="00000000">
      <w:pPr>
        <w:pStyle w:val="BodyText0"/>
        <w:ind w:firstLine="360"/>
        <w:jc w:val="both"/>
        <w:rPr>
          <w:rFonts w:cstheme="minorHAnsi"/>
          <w:b/>
          <w:bCs/>
        </w:rPr>
      </w:pPr>
      <w:r>
        <w:rPr>
          <w:rFonts w:cstheme="minorHAnsi"/>
          <w:b/>
          <w:bCs/>
        </w:rPr>
        <w:t>All the validation error codes/messages</w:t>
      </w:r>
    </w:p>
    <w:p w14:paraId="7BBF9DBE" w14:textId="77777777" w:rsidR="00CE3568" w:rsidRDefault="00000000">
      <w:pPr>
        <w:pStyle w:val="BodyText0"/>
        <w:ind w:firstLine="360"/>
        <w:jc w:val="both"/>
        <w:rPr>
          <w:rFonts w:cstheme="minorHAnsi"/>
          <w:b/>
          <w:bCs/>
        </w:rPr>
      </w:pPr>
      <w:r>
        <w:rPr>
          <w:rFonts w:cstheme="minorHAnsi"/>
          <w:b/>
          <w:bCs/>
        </w:rPr>
        <w:tab/>
        <w:t>Incorrect Payload errors (Error Code 400)</w:t>
      </w:r>
    </w:p>
    <w:p w14:paraId="01138BBF" w14:textId="77777777" w:rsidR="00CE3568" w:rsidRDefault="00000000">
      <w:pPr>
        <w:pStyle w:val="BodyText0"/>
        <w:numPr>
          <w:ilvl w:val="0"/>
          <w:numId w:val="19"/>
        </w:numPr>
        <w:spacing w:after="0"/>
        <w:jc w:val="both"/>
        <w:rPr>
          <w:rFonts w:cstheme="minorHAnsi"/>
          <w:b/>
          <w:bCs/>
        </w:rPr>
      </w:pPr>
      <w:r>
        <w:rPr>
          <w:rFonts w:cstheme="minorHAnsi"/>
        </w:rPr>
        <w:t>Custom ID is required. Use either path parameter (/process-articles/:customId) or query parameter (?customId=xxx)</w:t>
      </w:r>
    </w:p>
    <w:p w14:paraId="65E4CC77" w14:textId="77777777" w:rsidR="00CE3568" w:rsidRDefault="00000000">
      <w:pPr>
        <w:pStyle w:val="BodyText0"/>
        <w:numPr>
          <w:ilvl w:val="0"/>
          <w:numId w:val="19"/>
        </w:numPr>
        <w:spacing w:after="0"/>
        <w:jc w:val="both"/>
        <w:rPr>
          <w:rFonts w:cstheme="minorHAnsi"/>
          <w:b/>
          <w:bCs/>
        </w:rPr>
      </w:pPr>
      <w:r>
        <w:rPr>
          <w:rFonts w:cstheme="minorHAnsi"/>
          <w:lang w:val="en-IN"/>
        </w:rPr>
        <w:t>Articles must be an array with 1 to 100,000 items</w:t>
      </w:r>
    </w:p>
    <w:p w14:paraId="1584E646" w14:textId="77777777" w:rsidR="00CE3568" w:rsidRDefault="00000000">
      <w:pPr>
        <w:pStyle w:val="BodyText0"/>
        <w:numPr>
          <w:ilvl w:val="0"/>
          <w:numId w:val="19"/>
        </w:numPr>
        <w:spacing w:after="0"/>
        <w:jc w:val="both"/>
        <w:rPr>
          <w:rFonts w:cstheme="minorHAnsi"/>
        </w:rPr>
      </w:pPr>
      <w:r>
        <w:rPr>
          <w:rFonts w:cstheme="minorHAnsi"/>
        </w:rPr>
        <w:t>Empty articles array provided</w:t>
      </w:r>
    </w:p>
    <w:p w14:paraId="2682BFBB" w14:textId="77777777" w:rsidR="00CE3568" w:rsidRDefault="00000000">
      <w:pPr>
        <w:pStyle w:val="BodyText0"/>
        <w:numPr>
          <w:ilvl w:val="0"/>
          <w:numId w:val="19"/>
        </w:numPr>
        <w:spacing w:after="0"/>
        <w:jc w:val="both"/>
        <w:rPr>
          <w:rFonts w:cstheme="minorHAnsi"/>
        </w:rPr>
      </w:pPr>
      <w:r>
        <w:rPr>
          <w:rFonts w:cstheme="minorHAnsi"/>
        </w:rPr>
        <w:t>Batch size exceed the max size of payload 100000 items</w:t>
      </w:r>
    </w:p>
    <w:p w14:paraId="01023A89" w14:textId="77777777" w:rsidR="00CE3568" w:rsidRDefault="00CE3568">
      <w:pPr>
        <w:pStyle w:val="BodyText0"/>
        <w:spacing w:after="0"/>
        <w:ind w:left="1440"/>
        <w:jc w:val="both"/>
        <w:rPr>
          <w:rFonts w:cstheme="minorHAnsi"/>
        </w:rPr>
      </w:pPr>
    </w:p>
    <w:p w14:paraId="4D8C45D4" w14:textId="77777777" w:rsidR="00CE3568" w:rsidRDefault="00000000">
      <w:pPr>
        <w:pStyle w:val="BodyText0"/>
        <w:ind w:left="360" w:firstLine="360"/>
        <w:jc w:val="both"/>
        <w:rPr>
          <w:rFonts w:cstheme="minorHAnsi"/>
          <w:b/>
          <w:bCs/>
        </w:rPr>
      </w:pPr>
      <w:r>
        <w:rPr>
          <w:rFonts w:cstheme="minorHAnsi"/>
          <w:b/>
          <w:bCs/>
        </w:rPr>
        <w:t>Validation error messages (In error_articles)</w:t>
      </w:r>
    </w:p>
    <w:p w14:paraId="195FA85E" w14:textId="77777777" w:rsidR="00CE3568" w:rsidRDefault="00000000">
      <w:pPr>
        <w:pStyle w:val="BodyText0"/>
        <w:numPr>
          <w:ilvl w:val="0"/>
          <w:numId w:val="20"/>
        </w:numPr>
        <w:spacing w:after="0"/>
        <w:jc w:val="both"/>
        <w:rPr>
          <w:rFonts w:cstheme="minorHAnsi"/>
        </w:rPr>
      </w:pPr>
      <w:r>
        <w:rPr>
          <w:rFonts w:cstheme="minorHAnsi"/>
        </w:rPr>
        <w:t>Barcode number is required</w:t>
      </w:r>
    </w:p>
    <w:p w14:paraId="05CACEA2" w14:textId="77777777" w:rsidR="00CE3568" w:rsidRDefault="00000000">
      <w:pPr>
        <w:pStyle w:val="BodyText0"/>
        <w:numPr>
          <w:ilvl w:val="0"/>
          <w:numId w:val="20"/>
        </w:numPr>
        <w:spacing w:after="0"/>
        <w:jc w:val="both"/>
        <w:rPr>
          <w:rFonts w:cstheme="minorHAnsi"/>
        </w:rPr>
      </w:pPr>
      <w:r>
        <w:rPr>
          <w:rFonts w:cstheme="minorHAnsi"/>
        </w:rPr>
        <w:t>Barcode number must be between 5 and 50 characters</w:t>
      </w:r>
    </w:p>
    <w:p w14:paraId="5065BDF8" w14:textId="77777777" w:rsidR="00CE3568" w:rsidRDefault="00000000">
      <w:pPr>
        <w:pStyle w:val="BodyText0"/>
        <w:numPr>
          <w:ilvl w:val="0"/>
          <w:numId w:val="20"/>
        </w:numPr>
        <w:spacing w:after="0"/>
        <w:jc w:val="both"/>
        <w:rPr>
          <w:rFonts w:cstheme="minorHAnsi"/>
        </w:rPr>
      </w:pPr>
      <w:r>
        <w:rPr>
          <w:rFonts w:cstheme="minorHAnsi"/>
        </w:rPr>
        <w:t>Article type is required</w:t>
      </w:r>
    </w:p>
    <w:p w14:paraId="6A35B7DF" w14:textId="77777777" w:rsidR="00CE3568" w:rsidRDefault="00000000">
      <w:pPr>
        <w:pStyle w:val="BodyText0"/>
        <w:numPr>
          <w:ilvl w:val="0"/>
          <w:numId w:val="20"/>
        </w:numPr>
        <w:spacing w:after="0"/>
        <w:jc w:val="both"/>
        <w:rPr>
          <w:rFonts w:cstheme="minorHAnsi"/>
        </w:rPr>
      </w:pPr>
      <w:r>
        <w:rPr>
          <w:rFonts w:cstheme="minorHAnsi"/>
        </w:rPr>
        <w:t>Article type must be SP (Speed Post) or BP (Business Parcel)</w:t>
      </w:r>
    </w:p>
    <w:p w14:paraId="29DBCB9E" w14:textId="77777777" w:rsidR="00CE3568" w:rsidRDefault="00000000">
      <w:pPr>
        <w:pStyle w:val="BodyText0"/>
        <w:numPr>
          <w:ilvl w:val="0"/>
          <w:numId w:val="20"/>
        </w:numPr>
        <w:spacing w:after="0"/>
        <w:jc w:val="both"/>
        <w:rPr>
          <w:rFonts w:cstheme="minorHAnsi"/>
        </w:rPr>
      </w:pPr>
      <w:r>
        <w:rPr>
          <w:rFonts w:cstheme="minorHAnsi"/>
        </w:rPr>
        <w:t>Physical weight is required</w:t>
      </w:r>
    </w:p>
    <w:p w14:paraId="701F2B8F" w14:textId="77777777" w:rsidR="00CE3568" w:rsidRDefault="00000000">
      <w:pPr>
        <w:pStyle w:val="BodyText0"/>
        <w:numPr>
          <w:ilvl w:val="0"/>
          <w:numId w:val="20"/>
        </w:numPr>
        <w:spacing w:after="0"/>
        <w:jc w:val="both"/>
        <w:rPr>
          <w:rFonts w:cstheme="minorHAnsi"/>
        </w:rPr>
      </w:pPr>
      <w:r>
        <w:rPr>
          <w:rFonts w:cstheme="minorHAnsi"/>
        </w:rPr>
        <w:t>Physical weight must be a whole number between 1 and 35000 grams</w:t>
      </w:r>
    </w:p>
    <w:p w14:paraId="76D711DE" w14:textId="77777777" w:rsidR="00CE3568" w:rsidRDefault="00000000">
      <w:pPr>
        <w:pStyle w:val="BodyText0"/>
        <w:numPr>
          <w:ilvl w:val="0"/>
          <w:numId w:val="20"/>
        </w:numPr>
        <w:spacing w:after="0"/>
        <w:jc w:val="both"/>
        <w:rPr>
          <w:rFonts w:cstheme="minorHAnsi"/>
        </w:rPr>
      </w:pPr>
      <w:r>
        <w:rPr>
          <w:rFonts w:cstheme="minorHAnsi"/>
        </w:rPr>
        <w:t>Pickup or dropoff is required</w:t>
      </w:r>
    </w:p>
    <w:p w14:paraId="33D57AD8" w14:textId="77777777" w:rsidR="00CE3568" w:rsidRDefault="00000000">
      <w:pPr>
        <w:pStyle w:val="BodyText0"/>
        <w:numPr>
          <w:ilvl w:val="0"/>
          <w:numId w:val="20"/>
        </w:numPr>
        <w:spacing w:after="0"/>
        <w:jc w:val="both"/>
        <w:rPr>
          <w:rFonts w:cstheme="minorHAnsi"/>
        </w:rPr>
      </w:pPr>
      <w:r>
        <w:rPr>
          <w:rFonts w:cstheme="minorHAnsi"/>
        </w:rPr>
        <w:t>Pickup or dropoff must be PICKUP or DROPOFF</w:t>
      </w:r>
    </w:p>
    <w:p w14:paraId="1FD67A6D" w14:textId="77777777" w:rsidR="00CE3568" w:rsidRDefault="00000000">
      <w:pPr>
        <w:pStyle w:val="BodyText0"/>
        <w:numPr>
          <w:ilvl w:val="0"/>
          <w:numId w:val="20"/>
        </w:numPr>
        <w:spacing w:after="0"/>
        <w:jc w:val="both"/>
        <w:rPr>
          <w:rFonts w:cstheme="minorHAnsi"/>
        </w:rPr>
      </w:pPr>
      <w:r>
        <w:rPr>
          <w:rFonts w:cstheme="minorHAnsi"/>
        </w:rPr>
        <w:t>Pickup Officeid is required when pickup_or_dropoff is PICKUP</w:t>
      </w:r>
    </w:p>
    <w:p w14:paraId="022365CB" w14:textId="77777777" w:rsidR="00CE3568" w:rsidRDefault="00000000">
      <w:pPr>
        <w:pStyle w:val="BodyText0"/>
        <w:numPr>
          <w:ilvl w:val="0"/>
          <w:numId w:val="20"/>
        </w:numPr>
        <w:spacing w:after="0"/>
        <w:jc w:val="both"/>
        <w:rPr>
          <w:rFonts w:cstheme="minorHAnsi"/>
        </w:rPr>
      </w:pPr>
      <w:r>
        <w:rPr>
          <w:rFonts w:cstheme="minorHAnsi"/>
        </w:rPr>
        <w:lastRenderedPageBreak/>
        <w:t>Pickup addressee name is required when pickup_or_dropoff is PICKUP</w:t>
      </w:r>
    </w:p>
    <w:p w14:paraId="2304C715" w14:textId="77777777" w:rsidR="00CE3568" w:rsidRDefault="00000000">
      <w:pPr>
        <w:pStyle w:val="BodyText0"/>
        <w:numPr>
          <w:ilvl w:val="0"/>
          <w:numId w:val="20"/>
        </w:numPr>
        <w:spacing w:after="0"/>
        <w:jc w:val="both"/>
        <w:rPr>
          <w:rFonts w:cstheme="minorHAnsi"/>
        </w:rPr>
      </w:pPr>
      <w:r>
        <w:rPr>
          <w:rFonts w:cstheme="minorHAnsi"/>
        </w:rPr>
        <w:t>Pickup address line 1 is required when pickup_or_dropoff is PICKUP</w:t>
      </w:r>
    </w:p>
    <w:p w14:paraId="09563C2A" w14:textId="77777777" w:rsidR="00CE3568" w:rsidRDefault="00000000">
      <w:pPr>
        <w:pStyle w:val="BodyText0"/>
        <w:numPr>
          <w:ilvl w:val="0"/>
          <w:numId w:val="20"/>
        </w:numPr>
        <w:spacing w:after="0"/>
        <w:jc w:val="both"/>
        <w:rPr>
          <w:rFonts w:cstheme="minorHAnsi"/>
        </w:rPr>
      </w:pPr>
      <w:r>
        <w:rPr>
          <w:rFonts w:cstheme="minorHAnsi"/>
        </w:rPr>
        <w:t>Pickup city is required when pickup_or_dropoff is PICKUP</w:t>
      </w:r>
    </w:p>
    <w:p w14:paraId="4C4EBEF8" w14:textId="77777777" w:rsidR="00CE3568" w:rsidRDefault="00000000">
      <w:pPr>
        <w:pStyle w:val="BodyText0"/>
        <w:numPr>
          <w:ilvl w:val="0"/>
          <w:numId w:val="20"/>
        </w:numPr>
        <w:spacing w:after="0"/>
        <w:jc w:val="both"/>
        <w:rPr>
          <w:rFonts w:cstheme="minorHAnsi"/>
        </w:rPr>
      </w:pPr>
      <w:r>
        <w:rPr>
          <w:rFonts w:cstheme="minorHAnsi"/>
        </w:rPr>
        <w:t>Pickup state is required when pickup_or_dropoff is PICKUP</w:t>
      </w:r>
    </w:p>
    <w:p w14:paraId="04011447" w14:textId="77777777" w:rsidR="00CE3568" w:rsidRDefault="00000000">
      <w:pPr>
        <w:pStyle w:val="BodyText0"/>
        <w:numPr>
          <w:ilvl w:val="0"/>
          <w:numId w:val="20"/>
        </w:numPr>
        <w:spacing w:after="0"/>
        <w:jc w:val="both"/>
        <w:rPr>
          <w:rFonts w:cstheme="minorHAnsi"/>
        </w:rPr>
      </w:pPr>
      <w:r>
        <w:rPr>
          <w:rFonts w:cstheme="minorHAnsi"/>
        </w:rPr>
        <w:t>Pickup mobile number is required when pickup_or_dropoff is PICKUP</w:t>
      </w:r>
    </w:p>
    <w:p w14:paraId="387395A6" w14:textId="77777777" w:rsidR="00CE3568" w:rsidRDefault="00000000">
      <w:pPr>
        <w:pStyle w:val="BodyText0"/>
        <w:numPr>
          <w:ilvl w:val="0"/>
          <w:numId w:val="20"/>
        </w:numPr>
        <w:spacing w:after="0"/>
        <w:jc w:val="both"/>
        <w:rPr>
          <w:rFonts w:cstheme="minorHAnsi"/>
        </w:rPr>
      </w:pPr>
      <w:r>
        <w:rPr>
          <w:rFonts w:cstheme="minorHAnsi"/>
        </w:rPr>
        <w:t>Pickup schedule date is required when pickup_or_dropoff is PICKUP</w:t>
      </w:r>
    </w:p>
    <w:p w14:paraId="4540E170" w14:textId="77777777" w:rsidR="00CE3568" w:rsidRDefault="00000000">
      <w:pPr>
        <w:pStyle w:val="BodyText0"/>
        <w:numPr>
          <w:ilvl w:val="0"/>
          <w:numId w:val="20"/>
        </w:numPr>
        <w:spacing w:after="0"/>
        <w:jc w:val="both"/>
        <w:rPr>
          <w:rFonts w:cstheme="minorHAnsi"/>
        </w:rPr>
      </w:pPr>
      <w:r>
        <w:rPr>
          <w:rFonts w:cstheme="minorHAnsi"/>
        </w:rPr>
        <w:t>Pickup schedule slot is required when pickup_or_dropoff is PICKUP</w:t>
      </w:r>
    </w:p>
    <w:p w14:paraId="6515613F" w14:textId="77777777" w:rsidR="00CE3568" w:rsidRDefault="00000000">
      <w:pPr>
        <w:pStyle w:val="BodyText0"/>
        <w:numPr>
          <w:ilvl w:val="0"/>
          <w:numId w:val="20"/>
        </w:numPr>
        <w:spacing w:after="0"/>
        <w:jc w:val="both"/>
        <w:rPr>
          <w:rFonts w:cstheme="minorHAnsi"/>
        </w:rPr>
      </w:pPr>
      <w:r>
        <w:rPr>
          <w:rFonts w:cstheme="minorHAnsi"/>
        </w:rPr>
        <w:t>Pickup Officeid must be exactly 8 digits</w:t>
      </w:r>
    </w:p>
    <w:p w14:paraId="0040ACBF" w14:textId="77777777" w:rsidR="00CE3568" w:rsidRDefault="00000000">
      <w:pPr>
        <w:pStyle w:val="BodyText0"/>
        <w:numPr>
          <w:ilvl w:val="0"/>
          <w:numId w:val="20"/>
        </w:numPr>
        <w:spacing w:after="0"/>
        <w:jc w:val="both"/>
        <w:rPr>
          <w:rFonts w:cstheme="minorHAnsi"/>
        </w:rPr>
      </w:pPr>
      <w:r>
        <w:rPr>
          <w:rFonts w:cstheme="minorHAnsi"/>
        </w:rPr>
        <w:t>Pickup mobile number must be exactly 10 digits</w:t>
      </w:r>
    </w:p>
    <w:p w14:paraId="4C2FBC5B" w14:textId="77777777" w:rsidR="00CE3568" w:rsidRDefault="00000000">
      <w:pPr>
        <w:pStyle w:val="BodyText0"/>
        <w:numPr>
          <w:ilvl w:val="0"/>
          <w:numId w:val="20"/>
        </w:numPr>
        <w:spacing w:after="0"/>
        <w:jc w:val="both"/>
        <w:rPr>
          <w:rFonts w:cstheme="minorHAnsi"/>
        </w:rPr>
      </w:pPr>
      <w:r>
        <w:rPr>
          <w:rFonts w:cstheme="minorHAnsi"/>
        </w:rPr>
        <w:t>Dropoff Officeid is required when pickup_or_dropoff is DROPOFF</w:t>
      </w:r>
    </w:p>
    <w:p w14:paraId="5E59C5E7" w14:textId="77777777" w:rsidR="00CE3568" w:rsidRDefault="00000000">
      <w:pPr>
        <w:pStyle w:val="BodyText0"/>
        <w:numPr>
          <w:ilvl w:val="0"/>
          <w:numId w:val="20"/>
        </w:numPr>
        <w:spacing w:after="0"/>
        <w:jc w:val="both"/>
        <w:rPr>
          <w:rFonts w:cstheme="minorHAnsi"/>
        </w:rPr>
      </w:pPr>
      <w:r>
        <w:rPr>
          <w:rFonts w:cstheme="minorHAnsi"/>
        </w:rPr>
        <w:t>Dropoff Officeid must be exactly 8 digits</w:t>
      </w:r>
    </w:p>
    <w:p w14:paraId="350A04C9" w14:textId="77777777" w:rsidR="00CE3568" w:rsidRDefault="00000000">
      <w:pPr>
        <w:pStyle w:val="BodyText0"/>
        <w:numPr>
          <w:ilvl w:val="0"/>
          <w:numId w:val="20"/>
        </w:numPr>
        <w:spacing w:after="0"/>
        <w:jc w:val="both"/>
        <w:rPr>
          <w:rFonts w:cstheme="minorHAnsi"/>
        </w:rPr>
      </w:pPr>
      <w:r>
        <w:rPr>
          <w:rFonts w:cstheme="minorHAnsi"/>
        </w:rPr>
        <w:t>Sender name is required</w:t>
      </w:r>
    </w:p>
    <w:p w14:paraId="5C667300" w14:textId="77777777" w:rsidR="00CE3568" w:rsidRDefault="00000000">
      <w:pPr>
        <w:pStyle w:val="BodyText0"/>
        <w:numPr>
          <w:ilvl w:val="0"/>
          <w:numId w:val="20"/>
        </w:numPr>
        <w:spacing w:after="0"/>
        <w:jc w:val="both"/>
        <w:rPr>
          <w:rFonts w:cstheme="minorHAnsi"/>
        </w:rPr>
      </w:pPr>
      <w:r>
        <w:rPr>
          <w:rFonts w:cstheme="minorHAnsi"/>
        </w:rPr>
        <w:t>Sender pincode is required</w:t>
      </w:r>
    </w:p>
    <w:p w14:paraId="6156BAFD" w14:textId="77777777" w:rsidR="00CE3568" w:rsidRDefault="00000000">
      <w:pPr>
        <w:pStyle w:val="BodyText0"/>
        <w:numPr>
          <w:ilvl w:val="0"/>
          <w:numId w:val="20"/>
        </w:numPr>
        <w:spacing w:after="0"/>
        <w:jc w:val="both"/>
        <w:rPr>
          <w:rFonts w:cstheme="minorHAnsi"/>
        </w:rPr>
      </w:pPr>
      <w:r>
        <w:rPr>
          <w:rFonts w:cstheme="minorHAnsi"/>
        </w:rPr>
        <w:t>Sender pincode must be exactly 6 digits</w:t>
      </w:r>
    </w:p>
    <w:p w14:paraId="57505CA4" w14:textId="77777777" w:rsidR="00CE3568" w:rsidRDefault="00000000">
      <w:pPr>
        <w:pStyle w:val="BodyText0"/>
        <w:numPr>
          <w:ilvl w:val="0"/>
          <w:numId w:val="20"/>
        </w:numPr>
        <w:spacing w:after="0"/>
        <w:jc w:val="both"/>
        <w:rPr>
          <w:rFonts w:cstheme="minorHAnsi"/>
        </w:rPr>
      </w:pPr>
      <w:r>
        <w:rPr>
          <w:rFonts w:cstheme="minorHAnsi"/>
        </w:rPr>
        <w:t>Receiver name is required</w:t>
      </w:r>
    </w:p>
    <w:p w14:paraId="40FEEC86" w14:textId="77777777" w:rsidR="00CE3568" w:rsidRDefault="00000000">
      <w:pPr>
        <w:pStyle w:val="BodyText0"/>
        <w:numPr>
          <w:ilvl w:val="0"/>
          <w:numId w:val="20"/>
        </w:numPr>
        <w:spacing w:after="0"/>
        <w:jc w:val="both"/>
        <w:rPr>
          <w:rFonts w:cstheme="minorHAnsi"/>
        </w:rPr>
      </w:pPr>
      <w:r>
        <w:rPr>
          <w:rFonts w:cstheme="minorHAnsi"/>
        </w:rPr>
        <w:t>Receiver pincode is required</w:t>
      </w:r>
    </w:p>
    <w:p w14:paraId="0EC4AE91" w14:textId="77777777" w:rsidR="00CE3568" w:rsidRDefault="00000000">
      <w:pPr>
        <w:pStyle w:val="BodyText0"/>
        <w:numPr>
          <w:ilvl w:val="0"/>
          <w:numId w:val="20"/>
        </w:numPr>
        <w:spacing w:after="0"/>
        <w:jc w:val="both"/>
        <w:rPr>
          <w:rFonts w:cstheme="minorHAnsi"/>
        </w:rPr>
      </w:pPr>
      <w:r>
        <w:rPr>
          <w:rFonts w:cstheme="minorHAnsi"/>
        </w:rPr>
        <w:t>Receiver pincode must be exactly 6 digits</w:t>
      </w:r>
    </w:p>
    <w:p w14:paraId="2A69BB02" w14:textId="77777777" w:rsidR="00CE3568" w:rsidRDefault="00000000">
      <w:pPr>
        <w:pStyle w:val="BodyText0"/>
        <w:numPr>
          <w:ilvl w:val="0"/>
          <w:numId w:val="20"/>
        </w:numPr>
        <w:spacing w:after="0"/>
        <w:jc w:val="both"/>
        <w:rPr>
          <w:rFonts w:cstheme="minorHAnsi"/>
        </w:rPr>
      </w:pPr>
      <w:r>
        <w:rPr>
          <w:rFonts w:cstheme="minorHAnsi"/>
        </w:rPr>
        <w:t>sender name must be between 3 and 80 characters</w:t>
      </w:r>
    </w:p>
    <w:p w14:paraId="3537F665" w14:textId="77777777" w:rsidR="00CE3568" w:rsidRDefault="00000000">
      <w:pPr>
        <w:pStyle w:val="BodyText0"/>
        <w:numPr>
          <w:ilvl w:val="0"/>
          <w:numId w:val="20"/>
        </w:numPr>
        <w:spacing w:after="0"/>
        <w:jc w:val="both"/>
        <w:rPr>
          <w:rFonts w:cstheme="minorHAnsi"/>
        </w:rPr>
      </w:pPr>
      <w:r>
        <w:rPr>
          <w:rFonts w:cstheme="minorHAnsi"/>
        </w:rPr>
        <w:t>sender company must be between 3 and 80 characters</w:t>
      </w:r>
    </w:p>
    <w:p w14:paraId="3EF46326" w14:textId="77777777" w:rsidR="00CE3568" w:rsidRDefault="00000000">
      <w:pPr>
        <w:pStyle w:val="BodyText0"/>
        <w:numPr>
          <w:ilvl w:val="0"/>
          <w:numId w:val="20"/>
        </w:numPr>
        <w:spacing w:after="0"/>
        <w:jc w:val="both"/>
        <w:rPr>
          <w:rFonts w:cstheme="minorHAnsi"/>
        </w:rPr>
      </w:pPr>
      <w:r>
        <w:rPr>
          <w:rFonts w:cstheme="minorHAnsi"/>
        </w:rPr>
        <w:t>sender add line 1 must be between 3 and 80 characters</w:t>
      </w:r>
    </w:p>
    <w:p w14:paraId="408C7635" w14:textId="77777777" w:rsidR="00CE3568" w:rsidRDefault="00000000">
      <w:pPr>
        <w:pStyle w:val="BodyText0"/>
        <w:numPr>
          <w:ilvl w:val="0"/>
          <w:numId w:val="20"/>
        </w:numPr>
        <w:spacing w:after="0"/>
        <w:jc w:val="both"/>
        <w:rPr>
          <w:rFonts w:cstheme="minorHAnsi"/>
        </w:rPr>
      </w:pPr>
      <w:r>
        <w:rPr>
          <w:rFonts w:cstheme="minorHAnsi"/>
        </w:rPr>
        <w:t>sender add line 2 must be between 3 and 80 characters</w:t>
      </w:r>
    </w:p>
    <w:p w14:paraId="679F9B14" w14:textId="77777777" w:rsidR="00CE3568" w:rsidRDefault="00000000">
      <w:pPr>
        <w:pStyle w:val="BodyText0"/>
        <w:numPr>
          <w:ilvl w:val="0"/>
          <w:numId w:val="20"/>
        </w:numPr>
        <w:spacing w:after="0"/>
        <w:jc w:val="both"/>
        <w:rPr>
          <w:rFonts w:cstheme="minorHAnsi"/>
        </w:rPr>
      </w:pPr>
      <w:r>
        <w:rPr>
          <w:rFonts w:cstheme="minorHAnsi"/>
        </w:rPr>
        <w:t>sender city must be between 3 and 80 characters</w:t>
      </w:r>
    </w:p>
    <w:p w14:paraId="710D4792" w14:textId="77777777" w:rsidR="00CE3568" w:rsidRDefault="00000000">
      <w:pPr>
        <w:pStyle w:val="BodyText0"/>
        <w:numPr>
          <w:ilvl w:val="0"/>
          <w:numId w:val="20"/>
        </w:numPr>
        <w:spacing w:after="0"/>
        <w:jc w:val="both"/>
        <w:rPr>
          <w:rFonts w:cstheme="minorHAnsi"/>
        </w:rPr>
      </w:pPr>
      <w:r>
        <w:rPr>
          <w:rFonts w:cstheme="minorHAnsi"/>
        </w:rPr>
        <w:t>sender state must be between 3 and 80 characters</w:t>
      </w:r>
    </w:p>
    <w:p w14:paraId="257FAF2A" w14:textId="77777777" w:rsidR="00CE3568" w:rsidRDefault="00000000">
      <w:pPr>
        <w:pStyle w:val="BodyText0"/>
        <w:numPr>
          <w:ilvl w:val="0"/>
          <w:numId w:val="20"/>
        </w:numPr>
        <w:spacing w:after="0"/>
        <w:jc w:val="both"/>
        <w:rPr>
          <w:rFonts w:cstheme="minorHAnsi"/>
        </w:rPr>
      </w:pPr>
      <w:r>
        <w:rPr>
          <w:rFonts w:cstheme="minorHAnsi"/>
        </w:rPr>
        <w:t>sender emailid must be between 3 and 80 characters</w:t>
      </w:r>
    </w:p>
    <w:p w14:paraId="2E6FB34E" w14:textId="77777777" w:rsidR="00CE3568" w:rsidRDefault="00000000">
      <w:pPr>
        <w:pStyle w:val="BodyText0"/>
        <w:numPr>
          <w:ilvl w:val="0"/>
          <w:numId w:val="20"/>
        </w:numPr>
        <w:spacing w:after="0"/>
        <w:jc w:val="both"/>
        <w:rPr>
          <w:rFonts w:cstheme="minorHAnsi"/>
        </w:rPr>
      </w:pPr>
      <w:r>
        <w:rPr>
          <w:rFonts w:cstheme="minorHAnsi"/>
        </w:rPr>
        <w:t>receiver name must be between 3 and 80 characters</w:t>
      </w:r>
    </w:p>
    <w:p w14:paraId="0E3E7109" w14:textId="77777777" w:rsidR="00CE3568" w:rsidRDefault="00000000">
      <w:pPr>
        <w:pStyle w:val="BodyText0"/>
        <w:numPr>
          <w:ilvl w:val="0"/>
          <w:numId w:val="20"/>
        </w:numPr>
        <w:spacing w:after="0"/>
        <w:jc w:val="both"/>
        <w:rPr>
          <w:rFonts w:cstheme="minorHAnsi"/>
        </w:rPr>
      </w:pPr>
      <w:r>
        <w:rPr>
          <w:rFonts w:cstheme="minorHAnsi"/>
        </w:rPr>
        <w:t>receiver company must be between 3 and 80 characters</w:t>
      </w:r>
    </w:p>
    <w:p w14:paraId="0C831481" w14:textId="77777777" w:rsidR="00CE3568" w:rsidRDefault="00000000">
      <w:pPr>
        <w:pStyle w:val="BodyText0"/>
        <w:numPr>
          <w:ilvl w:val="0"/>
          <w:numId w:val="20"/>
        </w:numPr>
        <w:spacing w:after="0"/>
        <w:jc w:val="both"/>
        <w:rPr>
          <w:rFonts w:cstheme="minorHAnsi"/>
        </w:rPr>
      </w:pPr>
      <w:r>
        <w:rPr>
          <w:rFonts w:cstheme="minorHAnsi"/>
        </w:rPr>
        <w:t>receiver add line 1 must be between 3 and 80 characters</w:t>
      </w:r>
    </w:p>
    <w:p w14:paraId="1BB64F1D" w14:textId="77777777" w:rsidR="00CE3568" w:rsidRDefault="00000000">
      <w:pPr>
        <w:pStyle w:val="BodyText0"/>
        <w:numPr>
          <w:ilvl w:val="0"/>
          <w:numId w:val="20"/>
        </w:numPr>
        <w:spacing w:after="0"/>
        <w:jc w:val="both"/>
        <w:rPr>
          <w:rFonts w:cstheme="minorHAnsi"/>
        </w:rPr>
      </w:pPr>
      <w:r>
        <w:rPr>
          <w:rFonts w:cstheme="minorHAnsi"/>
        </w:rPr>
        <w:t>receiver add line 2 must be between 3 and 80 characters</w:t>
      </w:r>
    </w:p>
    <w:p w14:paraId="3C05D27E" w14:textId="77777777" w:rsidR="00CE3568" w:rsidRDefault="00000000">
      <w:pPr>
        <w:pStyle w:val="BodyText0"/>
        <w:numPr>
          <w:ilvl w:val="0"/>
          <w:numId w:val="20"/>
        </w:numPr>
        <w:spacing w:after="0"/>
        <w:jc w:val="both"/>
        <w:rPr>
          <w:rFonts w:cstheme="minorHAnsi"/>
        </w:rPr>
      </w:pPr>
      <w:r>
        <w:rPr>
          <w:rFonts w:cstheme="minorHAnsi"/>
        </w:rPr>
        <w:t>receiver city must be between 3 and 80 characters</w:t>
      </w:r>
    </w:p>
    <w:p w14:paraId="46690623" w14:textId="77777777" w:rsidR="00CE3568" w:rsidRDefault="00000000">
      <w:pPr>
        <w:pStyle w:val="BodyText0"/>
        <w:numPr>
          <w:ilvl w:val="0"/>
          <w:numId w:val="20"/>
        </w:numPr>
        <w:spacing w:after="0"/>
        <w:jc w:val="both"/>
        <w:rPr>
          <w:rFonts w:cstheme="minorHAnsi"/>
        </w:rPr>
      </w:pPr>
      <w:r>
        <w:rPr>
          <w:rFonts w:cstheme="minorHAnsi"/>
        </w:rPr>
        <w:t>receiver state must be between 3 and 80 characters</w:t>
      </w:r>
    </w:p>
    <w:p w14:paraId="461D48CD" w14:textId="77777777" w:rsidR="00CE3568" w:rsidRDefault="00000000">
      <w:pPr>
        <w:pStyle w:val="BodyText0"/>
        <w:numPr>
          <w:ilvl w:val="0"/>
          <w:numId w:val="20"/>
        </w:numPr>
        <w:spacing w:after="0"/>
        <w:jc w:val="both"/>
        <w:rPr>
          <w:rFonts w:cstheme="minorHAnsi"/>
        </w:rPr>
      </w:pPr>
      <w:r>
        <w:rPr>
          <w:rFonts w:cstheme="minorHAnsi"/>
        </w:rPr>
        <w:t>receiver emailid must be between 3 and 80 characters</w:t>
      </w:r>
    </w:p>
    <w:p w14:paraId="6C7EC360" w14:textId="77777777" w:rsidR="00CE3568" w:rsidRDefault="00000000">
      <w:pPr>
        <w:pStyle w:val="BodyText0"/>
        <w:numPr>
          <w:ilvl w:val="0"/>
          <w:numId w:val="20"/>
        </w:numPr>
        <w:spacing w:after="0"/>
        <w:jc w:val="both"/>
        <w:rPr>
          <w:rFonts w:cstheme="minorHAnsi"/>
        </w:rPr>
      </w:pPr>
      <w:r>
        <w:rPr>
          <w:rFonts w:cstheme="minorHAnsi"/>
        </w:rPr>
        <w:t>pickup addressee name must be between 3 and 80 characters</w:t>
      </w:r>
    </w:p>
    <w:p w14:paraId="561A3116" w14:textId="77777777" w:rsidR="00CE3568" w:rsidRDefault="00000000">
      <w:pPr>
        <w:pStyle w:val="BodyText0"/>
        <w:numPr>
          <w:ilvl w:val="0"/>
          <w:numId w:val="20"/>
        </w:numPr>
        <w:spacing w:after="0"/>
        <w:jc w:val="both"/>
        <w:rPr>
          <w:rFonts w:cstheme="minorHAnsi"/>
        </w:rPr>
      </w:pPr>
      <w:r>
        <w:rPr>
          <w:rFonts w:cstheme="minorHAnsi"/>
        </w:rPr>
        <w:t>pickup company name must be between 3 and 80 characters</w:t>
      </w:r>
    </w:p>
    <w:p w14:paraId="45D9F288" w14:textId="77777777" w:rsidR="00CE3568" w:rsidRDefault="00000000">
      <w:pPr>
        <w:pStyle w:val="BodyText0"/>
        <w:numPr>
          <w:ilvl w:val="0"/>
          <w:numId w:val="20"/>
        </w:numPr>
        <w:spacing w:after="0"/>
        <w:jc w:val="both"/>
        <w:rPr>
          <w:rFonts w:cstheme="minorHAnsi"/>
        </w:rPr>
      </w:pPr>
      <w:r>
        <w:rPr>
          <w:rFonts w:cstheme="minorHAnsi"/>
        </w:rPr>
        <w:t>pickup address line1 must be between 3 and 80 characters</w:t>
      </w:r>
    </w:p>
    <w:p w14:paraId="553A2791" w14:textId="77777777" w:rsidR="00CE3568" w:rsidRDefault="00000000">
      <w:pPr>
        <w:pStyle w:val="BodyText0"/>
        <w:numPr>
          <w:ilvl w:val="0"/>
          <w:numId w:val="20"/>
        </w:numPr>
        <w:spacing w:after="0"/>
        <w:jc w:val="both"/>
        <w:rPr>
          <w:rFonts w:cstheme="minorHAnsi"/>
        </w:rPr>
      </w:pPr>
      <w:r>
        <w:rPr>
          <w:rFonts w:cstheme="minorHAnsi"/>
        </w:rPr>
        <w:t>pickup address line2 must be between 3 and 80 characters</w:t>
      </w:r>
    </w:p>
    <w:p w14:paraId="330CCF8D" w14:textId="77777777" w:rsidR="00CE3568" w:rsidRDefault="00000000">
      <w:pPr>
        <w:pStyle w:val="BodyText0"/>
        <w:numPr>
          <w:ilvl w:val="0"/>
          <w:numId w:val="20"/>
        </w:numPr>
        <w:spacing w:after="0"/>
        <w:jc w:val="both"/>
        <w:rPr>
          <w:rFonts w:cstheme="minorHAnsi"/>
        </w:rPr>
      </w:pPr>
      <w:r>
        <w:rPr>
          <w:rFonts w:cstheme="minorHAnsi"/>
        </w:rPr>
        <w:t>pickup address line3 must be between 3 and 80 characters</w:t>
      </w:r>
    </w:p>
    <w:p w14:paraId="0D8320F4" w14:textId="77777777" w:rsidR="00CE3568" w:rsidRDefault="00000000">
      <w:pPr>
        <w:pStyle w:val="BodyText0"/>
        <w:numPr>
          <w:ilvl w:val="0"/>
          <w:numId w:val="20"/>
        </w:numPr>
        <w:spacing w:after="0"/>
        <w:jc w:val="both"/>
        <w:rPr>
          <w:rFonts w:cstheme="minorHAnsi"/>
        </w:rPr>
      </w:pPr>
      <w:r>
        <w:rPr>
          <w:rFonts w:cstheme="minorHAnsi"/>
        </w:rPr>
        <w:t>pickup city must be between 3 and 80 characters</w:t>
      </w:r>
    </w:p>
    <w:p w14:paraId="7A93E41D" w14:textId="77777777" w:rsidR="00CE3568" w:rsidRDefault="00000000">
      <w:pPr>
        <w:pStyle w:val="BodyText0"/>
        <w:numPr>
          <w:ilvl w:val="0"/>
          <w:numId w:val="20"/>
        </w:numPr>
        <w:spacing w:after="0"/>
        <w:jc w:val="both"/>
        <w:rPr>
          <w:rFonts w:cstheme="minorHAnsi"/>
        </w:rPr>
      </w:pPr>
      <w:r>
        <w:rPr>
          <w:rFonts w:cstheme="minorHAnsi"/>
        </w:rPr>
        <w:t>pickup state must be between 3 and 80 characters</w:t>
      </w:r>
    </w:p>
    <w:p w14:paraId="16A32493" w14:textId="77777777" w:rsidR="00CE3568" w:rsidRDefault="00000000">
      <w:pPr>
        <w:pStyle w:val="BodyText0"/>
        <w:numPr>
          <w:ilvl w:val="0"/>
          <w:numId w:val="20"/>
        </w:numPr>
        <w:spacing w:after="0"/>
        <w:jc w:val="both"/>
        <w:rPr>
          <w:rFonts w:cstheme="minorHAnsi"/>
        </w:rPr>
      </w:pPr>
      <w:r>
        <w:rPr>
          <w:rFonts w:cstheme="minorHAnsi"/>
        </w:rPr>
        <w:t>pickup email id must be between 3 and 80 characters</w:t>
      </w:r>
    </w:p>
    <w:p w14:paraId="0BBECE95" w14:textId="77777777" w:rsidR="00CE3568" w:rsidRDefault="00000000">
      <w:pPr>
        <w:pStyle w:val="BodyText0"/>
        <w:numPr>
          <w:ilvl w:val="0"/>
          <w:numId w:val="20"/>
        </w:numPr>
        <w:spacing w:after="0"/>
        <w:jc w:val="both"/>
        <w:rPr>
          <w:rFonts w:cstheme="minorHAnsi"/>
        </w:rPr>
      </w:pPr>
      <w:r>
        <w:rPr>
          <w:rFonts w:cstheme="minorHAnsi"/>
        </w:rPr>
        <w:t>alt addressee name must be between 3 and 80 characters</w:t>
      </w:r>
    </w:p>
    <w:p w14:paraId="3207DFEE" w14:textId="77777777" w:rsidR="00CE3568" w:rsidRDefault="00000000">
      <w:pPr>
        <w:pStyle w:val="BodyText0"/>
        <w:numPr>
          <w:ilvl w:val="0"/>
          <w:numId w:val="20"/>
        </w:numPr>
        <w:spacing w:after="0"/>
        <w:jc w:val="both"/>
        <w:rPr>
          <w:rFonts w:cstheme="minorHAnsi"/>
        </w:rPr>
      </w:pPr>
      <w:r>
        <w:rPr>
          <w:rFonts w:cstheme="minorHAnsi"/>
        </w:rPr>
        <w:t>alt company name must be between 3 and 80 characters</w:t>
      </w:r>
    </w:p>
    <w:p w14:paraId="732670F8" w14:textId="77777777" w:rsidR="00CE3568" w:rsidRDefault="00000000">
      <w:pPr>
        <w:pStyle w:val="BodyText0"/>
        <w:numPr>
          <w:ilvl w:val="0"/>
          <w:numId w:val="20"/>
        </w:numPr>
        <w:spacing w:after="0"/>
        <w:jc w:val="both"/>
        <w:rPr>
          <w:rFonts w:cstheme="minorHAnsi"/>
        </w:rPr>
      </w:pPr>
      <w:r>
        <w:rPr>
          <w:rFonts w:cstheme="minorHAnsi"/>
        </w:rPr>
        <w:t>alt address line1 must be between 3 and 80 characters</w:t>
      </w:r>
    </w:p>
    <w:p w14:paraId="24C8CD30" w14:textId="77777777" w:rsidR="00CE3568" w:rsidRDefault="00000000">
      <w:pPr>
        <w:pStyle w:val="BodyText0"/>
        <w:numPr>
          <w:ilvl w:val="0"/>
          <w:numId w:val="20"/>
        </w:numPr>
        <w:spacing w:after="0"/>
        <w:jc w:val="both"/>
        <w:rPr>
          <w:rFonts w:cstheme="minorHAnsi"/>
        </w:rPr>
      </w:pPr>
      <w:r>
        <w:rPr>
          <w:rFonts w:cstheme="minorHAnsi"/>
        </w:rPr>
        <w:t>alt address line2 must be between 3 and 80 characters</w:t>
      </w:r>
    </w:p>
    <w:p w14:paraId="46745DEA" w14:textId="77777777" w:rsidR="00CE3568" w:rsidRDefault="00000000">
      <w:pPr>
        <w:pStyle w:val="BodyText0"/>
        <w:numPr>
          <w:ilvl w:val="0"/>
          <w:numId w:val="20"/>
        </w:numPr>
        <w:spacing w:after="0"/>
        <w:jc w:val="both"/>
        <w:rPr>
          <w:rFonts w:cstheme="minorHAnsi"/>
        </w:rPr>
      </w:pPr>
      <w:r>
        <w:rPr>
          <w:rFonts w:cstheme="minorHAnsi"/>
        </w:rPr>
        <w:t>alt address line3 must be between 3 and 80 characters</w:t>
      </w:r>
    </w:p>
    <w:p w14:paraId="7943ABAD" w14:textId="77777777" w:rsidR="00CE3568" w:rsidRDefault="00000000">
      <w:pPr>
        <w:pStyle w:val="BodyText0"/>
        <w:numPr>
          <w:ilvl w:val="0"/>
          <w:numId w:val="20"/>
        </w:numPr>
        <w:spacing w:after="0"/>
        <w:jc w:val="both"/>
        <w:rPr>
          <w:rFonts w:cstheme="minorHAnsi"/>
        </w:rPr>
      </w:pPr>
      <w:r>
        <w:rPr>
          <w:rFonts w:cstheme="minorHAnsi"/>
        </w:rPr>
        <w:t>alt city must be between 3 and 80 characters</w:t>
      </w:r>
    </w:p>
    <w:p w14:paraId="341E0B9A" w14:textId="77777777" w:rsidR="00CE3568" w:rsidRDefault="00000000">
      <w:pPr>
        <w:pStyle w:val="BodyText0"/>
        <w:numPr>
          <w:ilvl w:val="0"/>
          <w:numId w:val="20"/>
        </w:numPr>
        <w:spacing w:after="0"/>
        <w:jc w:val="both"/>
        <w:rPr>
          <w:rFonts w:cstheme="minorHAnsi"/>
        </w:rPr>
      </w:pPr>
      <w:r>
        <w:rPr>
          <w:rFonts w:cstheme="minorHAnsi"/>
        </w:rPr>
        <w:lastRenderedPageBreak/>
        <w:t>alt state must be between 3 and 80 characters</w:t>
      </w:r>
    </w:p>
    <w:p w14:paraId="7FAFE13E" w14:textId="77777777" w:rsidR="00CE3568" w:rsidRDefault="00000000">
      <w:pPr>
        <w:pStyle w:val="BodyText0"/>
        <w:numPr>
          <w:ilvl w:val="0"/>
          <w:numId w:val="20"/>
        </w:numPr>
        <w:spacing w:after="0"/>
        <w:jc w:val="both"/>
        <w:rPr>
          <w:rFonts w:cstheme="minorHAnsi"/>
        </w:rPr>
      </w:pPr>
      <w:r>
        <w:rPr>
          <w:rFonts w:cstheme="minorHAnsi"/>
        </w:rPr>
        <w:t>alt email id must be between 3 and 80 characters</w:t>
      </w:r>
    </w:p>
    <w:p w14:paraId="1961009C" w14:textId="77777777" w:rsidR="00CE3568" w:rsidRDefault="00CE3568">
      <w:pPr>
        <w:pStyle w:val="BodyText0"/>
        <w:spacing w:after="0"/>
        <w:jc w:val="both"/>
        <w:rPr>
          <w:rFonts w:cstheme="minorHAnsi"/>
        </w:rPr>
      </w:pPr>
    </w:p>
    <w:p w14:paraId="39612887" w14:textId="77777777" w:rsidR="00CE3568" w:rsidRDefault="00000000">
      <w:pPr>
        <w:pStyle w:val="BodyText0"/>
        <w:numPr>
          <w:ilvl w:val="0"/>
          <w:numId w:val="17"/>
        </w:numPr>
        <w:jc w:val="both"/>
        <w:rPr>
          <w:rFonts w:cstheme="minorHAnsi"/>
          <w:sz w:val="24"/>
          <w:szCs w:val="24"/>
        </w:rPr>
      </w:pPr>
      <w:r>
        <w:rPr>
          <w:rFonts w:cstheme="minorHAnsi"/>
          <w:sz w:val="24"/>
          <w:szCs w:val="24"/>
        </w:rPr>
        <w:t>Use this end point for the payload upto 5000 articles.</w:t>
      </w:r>
    </w:p>
    <w:p w14:paraId="5F5CA44C" w14:textId="77777777" w:rsidR="00CE3568" w:rsidRDefault="00000000">
      <w:pPr>
        <w:pStyle w:val="BodyText0"/>
        <w:numPr>
          <w:ilvl w:val="0"/>
          <w:numId w:val="9"/>
        </w:numPr>
        <w:jc w:val="both"/>
        <w:rPr>
          <w:rFonts w:cstheme="minorHAnsi"/>
          <w:sz w:val="24"/>
          <w:szCs w:val="24"/>
        </w:rPr>
      </w:pPr>
      <w:r>
        <w:rPr>
          <w:rFonts w:cstheme="minorHAnsi"/>
          <w:sz w:val="24"/>
          <w:szCs w:val="24"/>
        </w:rPr>
        <w:t>Method: POST</w:t>
      </w:r>
    </w:p>
    <w:p w14:paraId="0017EEF9" w14:textId="77777777" w:rsidR="00CE3568" w:rsidRDefault="00CE3568">
      <w:pPr>
        <w:pStyle w:val="BodyText0"/>
        <w:ind w:left="720"/>
        <w:jc w:val="both"/>
        <w:rPr>
          <w:rFonts w:cstheme="minorHAnsi"/>
          <w:sz w:val="24"/>
          <w:szCs w:val="24"/>
        </w:rPr>
      </w:pPr>
    </w:p>
    <w:p w14:paraId="3137877F" w14:textId="77777777" w:rsidR="00CE3568" w:rsidRDefault="00000000">
      <w:pPr>
        <w:pStyle w:val="BodyText0"/>
        <w:numPr>
          <w:ilvl w:val="0"/>
          <w:numId w:val="9"/>
        </w:numPr>
        <w:jc w:val="both"/>
        <w:rPr>
          <w:rFonts w:cstheme="minorHAnsi"/>
          <w:sz w:val="24"/>
          <w:szCs w:val="24"/>
        </w:rPr>
      </w:pPr>
      <w:r>
        <w:rPr>
          <w:rFonts w:cstheme="minorHAnsi"/>
          <w:sz w:val="24"/>
          <w:szCs w:val="24"/>
        </w:rPr>
        <w:t>APIUrl:</w:t>
      </w:r>
      <w:hyperlink r:id="rId15" w:history="1">
        <w:r w:rsidR="00CE3568">
          <w:rPr>
            <w:rStyle w:val="Hyperlink"/>
            <w:rFonts w:cstheme="minorHAnsi"/>
            <w:sz w:val="24"/>
            <w:szCs w:val="24"/>
          </w:rPr>
          <w:t>https://test.cept.gov.in/beextcustomer/process-articles-file/customId</w:t>
        </w:r>
      </w:hyperlink>
    </w:p>
    <w:p w14:paraId="3A55E017" w14:textId="77777777" w:rsidR="00CE3568" w:rsidRDefault="00000000">
      <w:pPr>
        <w:pStyle w:val="BodyText0"/>
        <w:numPr>
          <w:ilvl w:val="0"/>
          <w:numId w:val="9"/>
        </w:numPr>
        <w:jc w:val="both"/>
        <w:rPr>
          <w:rFonts w:cstheme="minorHAnsi"/>
          <w:sz w:val="24"/>
          <w:szCs w:val="24"/>
        </w:rPr>
      </w:pPr>
      <w:r>
        <w:rPr>
          <w:rFonts w:cstheme="minorHAnsi"/>
          <w:b/>
          <w:bCs/>
        </w:rPr>
        <w:t>Authorization: Bearer token</w:t>
      </w:r>
    </w:p>
    <w:p w14:paraId="0B82A860" w14:textId="77777777" w:rsidR="00CE3568" w:rsidRDefault="00000000">
      <w:pPr>
        <w:pStyle w:val="NormalWeb"/>
        <w:numPr>
          <w:ilvl w:val="0"/>
          <w:numId w:val="21"/>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Payload type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form-data</w:t>
      </w:r>
    </w:p>
    <w:p w14:paraId="2E82326F" w14:textId="77777777" w:rsidR="00CE3568" w:rsidRDefault="00000000">
      <w:pPr>
        <w:pStyle w:val="NormalWeb"/>
        <w:numPr>
          <w:ilvl w:val="0"/>
          <w:numId w:val="21"/>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Key</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file</w:t>
      </w:r>
    </w:p>
    <w:p w14:paraId="53D591B5" w14:textId="77777777" w:rsidR="00CE3568" w:rsidRDefault="00000000">
      <w:pPr>
        <w:pStyle w:val="NormalWeb"/>
        <w:numPr>
          <w:ilvl w:val="0"/>
          <w:numId w:val="21"/>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Type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file</w:t>
      </w:r>
    </w:p>
    <w:p w14:paraId="4343AE3C" w14:textId="77777777" w:rsidR="00CE3568" w:rsidRDefault="00000000">
      <w:pPr>
        <w:pStyle w:val="NormalWeb"/>
        <w:numPr>
          <w:ilvl w:val="0"/>
          <w:numId w:val="21"/>
        </w:numPr>
        <w:spacing w:line="276" w:lineRule="auto"/>
        <w:rPr>
          <w:rFonts w:asciiTheme="minorHAnsi" w:hAnsiTheme="minorHAnsi" w:cstheme="minorHAnsi"/>
          <w:sz w:val="22"/>
          <w:szCs w:val="22"/>
        </w:rPr>
      </w:pPr>
      <w:r>
        <w:rPr>
          <w:rStyle w:val="Strong"/>
          <w:rFonts w:asciiTheme="minorHAnsi" w:eastAsiaTheme="majorEastAsia" w:hAnsiTheme="minorHAnsi" w:cstheme="minorHAnsi"/>
          <w:sz w:val="22"/>
          <w:szCs w:val="22"/>
        </w:rPr>
        <w:t>Value</w:t>
      </w:r>
      <w:r>
        <w:rPr>
          <w:rFonts w:asciiTheme="minorHAnsi" w:hAnsiTheme="minorHAnsi" w:cstheme="minorHAnsi"/>
          <w:sz w:val="22"/>
          <w:szCs w:val="22"/>
        </w:rPr>
        <w:t xml:space="preserve">: </w:t>
      </w:r>
      <w:r>
        <w:rPr>
          <w:rStyle w:val="HTMLCode"/>
          <w:rFonts w:asciiTheme="minorHAnsi" w:eastAsiaTheme="majorEastAsia" w:hAnsiTheme="minorHAnsi" w:cstheme="minorHAnsi"/>
          <w:sz w:val="22"/>
          <w:szCs w:val="22"/>
        </w:rPr>
        <w:t>.json</w:t>
      </w:r>
      <w:r>
        <w:rPr>
          <w:rFonts w:asciiTheme="minorHAnsi" w:hAnsiTheme="minorHAnsi" w:cstheme="minorHAnsi"/>
          <w:sz w:val="22"/>
          <w:szCs w:val="22"/>
        </w:rPr>
        <w:t xml:space="preserve"> file containing up to </w:t>
      </w:r>
      <w:r>
        <w:rPr>
          <w:rStyle w:val="Strong"/>
          <w:rFonts w:asciiTheme="minorHAnsi" w:eastAsiaTheme="majorEastAsia" w:hAnsiTheme="minorHAnsi" w:cstheme="minorHAnsi"/>
          <w:sz w:val="22"/>
          <w:szCs w:val="22"/>
        </w:rPr>
        <w:t>5000 articles</w:t>
      </w:r>
    </w:p>
    <w:p w14:paraId="168019B4" w14:textId="77777777" w:rsidR="00CE3568" w:rsidRDefault="00000000">
      <w:pPr>
        <w:pStyle w:val="BodyText0"/>
        <w:ind w:firstLine="360"/>
        <w:jc w:val="both"/>
        <w:rPr>
          <w:rFonts w:cstheme="minorHAnsi"/>
          <w:b/>
          <w:sz w:val="24"/>
          <w:szCs w:val="24"/>
        </w:rPr>
      </w:pPr>
      <w:r>
        <w:rPr>
          <w:rFonts w:cstheme="minorHAnsi"/>
          <w:b/>
          <w:sz w:val="24"/>
          <w:szCs w:val="24"/>
        </w:rPr>
        <w:t>Error responses:</w:t>
      </w:r>
    </w:p>
    <w:p w14:paraId="4B66C311" w14:textId="77777777" w:rsidR="00CE3568" w:rsidRDefault="00000000">
      <w:pPr>
        <w:pStyle w:val="BodyText0"/>
        <w:ind w:left="360"/>
        <w:jc w:val="both"/>
        <w:rPr>
          <w:rFonts w:cstheme="minorHAnsi"/>
          <w:b/>
        </w:rPr>
      </w:pPr>
      <w:r>
        <w:rPr>
          <w:rFonts w:cstheme="minorHAnsi"/>
          <w:b/>
        </w:rPr>
        <w:t>Error Code:400(missing json payload)</w:t>
      </w:r>
    </w:p>
    <w:p w14:paraId="40563140" w14:textId="77777777" w:rsidR="00CE3568" w:rsidRDefault="00000000">
      <w:pPr>
        <w:pStyle w:val="NoSpacing"/>
        <w:spacing w:line="276" w:lineRule="auto"/>
        <w:ind w:left="720"/>
        <w:rPr>
          <w:rFonts w:cstheme="minorHAnsi"/>
          <w:lang w:val="en-IN"/>
        </w:rPr>
      </w:pPr>
      <w:r>
        <w:rPr>
          <w:rFonts w:cstheme="minorHAnsi"/>
          <w:lang w:val="en-IN"/>
        </w:rPr>
        <w:t>{</w:t>
      </w:r>
    </w:p>
    <w:p w14:paraId="45AC486E" w14:textId="77777777" w:rsidR="00CE3568" w:rsidRDefault="00000000">
      <w:pPr>
        <w:pStyle w:val="NoSpacing"/>
        <w:spacing w:line="276" w:lineRule="auto"/>
        <w:ind w:left="720"/>
        <w:rPr>
          <w:rFonts w:cstheme="minorHAnsi"/>
          <w:lang w:val="en-IN"/>
        </w:rPr>
      </w:pPr>
      <w:r>
        <w:rPr>
          <w:rFonts w:cstheme="minorHAnsi"/>
          <w:lang w:val="en-IN"/>
        </w:rPr>
        <w:t xml:space="preserve">    "success": false,</w:t>
      </w:r>
    </w:p>
    <w:p w14:paraId="7D63782D" w14:textId="77777777" w:rsidR="00CE3568" w:rsidRDefault="00000000">
      <w:pPr>
        <w:pStyle w:val="NoSpacing"/>
        <w:spacing w:line="276" w:lineRule="auto"/>
        <w:ind w:left="720"/>
        <w:rPr>
          <w:rFonts w:cstheme="minorHAnsi"/>
          <w:lang w:val="en-IN"/>
        </w:rPr>
      </w:pPr>
      <w:r>
        <w:rPr>
          <w:rFonts w:cstheme="minorHAnsi"/>
          <w:lang w:val="en-IN"/>
        </w:rPr>
        <w:t xml:space="preserve">    "message": "No file uploaded. Please upload a JSON file containing articles.",</w:t>
      </w:r>
    </w:p>
    <w:p w14:paraId="6C065CD7" w14:textId="77777777" w:rsidR="00CE3568" w:rsidRDefault="00000000">
      <w:pPr>
        <w:pStyle w:val="NoSpacing"/>
        <w:spacing w:line="276" w:lineRule="auto"/>
        <w:ind w:left="720"/>
        <w:rPr>
          <w:rFonts w:cstheme="minorHAnsi"/>
          <w:lang w:val="en-IN"/>
        </w:rPr>
      </w:pPr>
      <w:r>
        <w:rPr>
          <w:rFonts w:cstheme="minorHAnsi"/>
          <w:lang w:val="en-IN"/>
        </w:rPr>
        <w:t xml:space="preserve">    "custom_id": "</w:t>
      </w:r>
      <w:r>
        <w:rPr>
          <w:rFonts w:cstheme="minorHAnsi"/>
        </w:rPr>
        <w:t>3000064781</w:t>
      </w:r>
      <w:r>
        <w:rPr>
          <w:rFonts w:cstheme="minorHAnsi"/>
          <w:lang w:val="en-IN"/>
        </w:rPr>
        <w:t>",</w:t>
      </w:r>
    </w:p>
    <w:p w14:paraId="4B24A61B" w14:textId="77777777" w:rsidR="00CE3568" w:rsidRDefault="00000000">
      <w:pPr>
        <w:pStyle w:val="NoSpacing"/>
        <w:spacing w:line="276" w:lineRule="auto"/>
        <w:ind w:left="720"/>
        <w:rPr>
          <w:rFonts w:cstheme="minorHAnsi"/>
          <w:lang w:val="en-IN"/>
        </w:rPr>
      </w:pPr>
      <w:r>
        <w:rPr>
          <w:rFonts w:cstheme="minorHAnsi"/>
          <w:lang w:val="en-IN"/>
        </w:rPr>
        <w:t xml:space="preserve">    "timestamp": "2025-09-02T07:42:29.026Z"</w:t>
      </w:r>
    </w:p>
    <w:p w14:paraId="58053957" w14:textId="77777777" w:rsidR="00CE3568" w:rsidRDefault="00000000">
      <w:pPr>
        <w:pStyle w:val="BodyText0"/>
        <w:ind w:left="360" w:firstLine="360"/>
        <w:jc w:val="both"/>
        <w:rPr>
          <w:rFonts w:cstheme="minorHAnsi"/>
          <w:sz w:val="24"/>
          <w:szCs w:val="24"/>
        </w:rPr>
      </w:pPr>
      <w:r>
        <w:rPr>
          <w:rFonts w:cstheme="minorHAnsi"/>
          <w:lang w:val="en-IN"/>
        </w:rPr>
        <w:t>}</w:t>
      </w:r>
      <w:r>
        <w:rPr>
          <w:rFonts w:cstheme="minorHAnsi"/>
          <w:lang w:val="en-IN"/>
        </w:rPr>
        <w:br/>
      </w:r>
      <w:r>
        <w:rPr>
          <w:rFonts w:cstheme="minorHAnsi"/>
          <w:lang w:val="en-IN"/>
        </w:rPr>
        <w:br/>
        <w:t xml:space="preserve">Payload: JSON file should contain the payload same as the payload for the endpoint </w:t>
      </w:r>
      <w:hyperlink r:id="rId16" w:history="1">
        <w:r w:rsidR="00CE3568">
          <w:rPr>
            <w:rStyle w:val="Hyperlink"/>
            <w:rFonts w:cstheme="minorHAnsi"/>
            <w:sz w:val="24"/>
            <w:szCs w:val="24"/>
          </w:rPr>
          <w:t>https://test.cept.gov.in/beextcustomer/process-articles/customId</w:t>
        </w:r>
      </w:hyperlink>
    </w:p>
    <w:p w14:paraId="5B75AF25" w14:textId="77777777" w:rsidR="00CE3568" w:rsidRDefault="00000000">
      <w:pPr>
        <w:pStyle w:val="ListParagraph"/>
        <w:numPr>
          <w:ilvl w:val="0"/>
          <w:numId w:val="22"/>
        </w:numPr>
        <w:rPr>
          <w:rFonts w:cstheme="minorHAnsi"/>
        </w:rPr>
      </w:pPr>
      <w:r>
        <w:rPr>
          <w:rFonts w:cstheme="minorHAnsi"/>
        </w:rPr>
        <w:t>Booking API processes one or more articles in a single request.</w:t>
      </w:r>
    </w:p>
    <w:p w14:paraId="4CCD17E6" w14:textId="77777777" w:rsidR="00CE3568" w:rsidRDefault="00000000">
      <w:pPr>
        <w:pStyle w:val="ListParagraph"/>
        <w:numPr>
          <w:ilvl w:val="0"/>
          <w:numId w:val="22"/>
        </w:numPr>
        <w:rPr>
          <w:rFonts w:cstheme="minorHAnsi"/>
        </w:rPr>
      </w:pPr>
      <w:r>
        <w:rPr>
          <w:rFonts w:cstheme="minorHAnsi"/>
        </w:rPr>
        <w:t>Barcode number must be unique for each article.</w:t>
      </w:r>
    </w:p>
    <w:p w14:paraId="731ABD40" w14:textId="77777777" w:rsidR="00CE3568" w:rsidRDefault="00000000">
      <w:pPr>
        <w:pStyle w:val="ListParagraph"/>
        <w:numPr>
          <w:ilvl w:val="0"/>
          <w:numId w:val="22"/>
        </w:numPr>
        <w:rPr>
          <w:rFonts w:cstheme="minorHAnsi"/>
        </w:rPr>
      </w:pPr>
      <w:r>
        <w:rPr>
          <w:rFonts w:cstheme="minorHAnsi"/>
        </w:rPr>
        <w:t>Dimensions and weight must adhere to India Post guidelines.</w:t>
      </w:r>
    </w:p>
    <w:p w14:paraId="63DB3343" w14:textId="77777777" w:rsidR="00CE3568" w:rsidRDefault="00000000">
      <w:pPr>
        <w:pStyle w:val="ListParagraph"/>
        <w:numPr>
          <w:ilvl w:val="0"/>
          <w:numId w:val="22"/>
        </w:numPr>
        <w:rPr>
          <w:rFonts w:cstheme="minorHAnsi"/>
        </w:rPr>
      </w:pPr>
      <w:r>
        <w:rPr>
          <w:rFonts w:cstheme="minorHAnsi"/>
        </w:rPr>
        <w:t>Optional services: COD, Insurance, Acknowledgement, Prepayment.</w:t>
      </w:r>
    </w:p>
    <w:p w14:paraId="6B4A8AA5" w14:textId="77777777" w:rsidR="00CE3568" w:rsidRDefault="00000000">
      <w:pPr>
        <w:pStyle w:val="ListParagraph"/>
        <w:numPr>
          <w:ilvl w:val="0"/>
          <w:numId w:val="22"/>
        </w:numPr>
        <w:rPr>
          <w:rFonts w:cstheme="minorHAnsi"/>
        </w:rPr>
      </w:pPr>
      <w:r>
        <w:rPr>
          <w:rFonts w:cstheme="minorHAnsi"/>
        </w:rPr>
        <w:t>Response includes booking reference and tariff breakup.</w:t>
      </w:r>
    </w:p>
    <w:p w14:paraId="68CF36C4" w14:textId="77777777" w:rsidR="00DA7CCE" w:rsidRDefault="00DA7CCE" w:rsidP="00DA7CCE">
      <w:pPr>
        <w:pStyle w:val="ListParagraph"/>
        <w:rPr>
          <w:rFonts w:cstheme="minorHAnsi"/>
        </w:rPr>
      </w:pPr>
    </w:p>
    <w:p w14:paraId="53021243" w14:textId="77777777" w:rsidR="00DA7CCE" w:rsidRDefault="00DA7CCE" w:rsidP="00DA7CCE">
      <w:pPr>
        <w:pStyle w:val="ListParagraph"/>
        <w:rPr>
          <w:rFonts w:cstheme="minorHAnsi"/>
        </w:rPr>
      </w:pPr>
    </w:p>
    <w:p w14:paraId="7CFB0BCA" w14:textId="77777777" w:rsidR="00DA7CCE" w:rsidRDefault="00DA7CCE" w:rsidP="00DA7CCE">
      <w:pPr>
        <w:pStyle w:val="ListParagraph"/>
        <w:rPr>
          <w:rFonts w:cstheme="minorHAnsi"/>
        </w:rPr>
      </w:pPr>
    </w:p>
    <w:p w14:paraId="25B5DF11" w14:textId="77777777" w:rsidR="00CE3568" w:rsidRDefault="00CE3568">
      <w:pPr>
        <w:pStyle w:val="ListParagraph"/>
        <w:ind w:left="792"/>
        <w:rPr>
          <w:rFonts w:cstheme="minorHAnsi"/>
          <w:color w:val="4F81BD" w:themeColor="accent1"/>
        </w:rPr>
      </w:pPr>
    </w:p>
    <w:p w14:paraId="4D3B6438" w14:textId="77777777" w:rsidR="00CE3568" w:rsidRDefault="00CE3568">
      <w:pPr>
        <w:pStyle w:val="ListParagraph"/>
        <w:ind w:left="792"/>
        <w:rPr>
          <w:rFonts w:ascii="Maiandra GD" w:hAnsi="Maiandra GD" w:cstheme="minorHAnsi"/>
          <w:color w:val="4F81BD" w:themeColor="accent1"/>
          <w:szCs w:val="24"/>
        </w:rPr>
      </w:pPr>
    </w:p>
    <w:p w14:paraId="7A809866" w14:textId="77777777" w:rsidR="00CE3568" w:rsidRDefault="00000000">
      <w:pPr>
        <w:pStyle w:val="ListParagraph"/>
        <w:numPr>
          <w:ilvl w:val="1"/>
          <w:numId w:val="7"/>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Address Label Generation API</w:t>
      </w:r>
    </w:p>
    <w:p w14:paraId="32637C03" w14:textId="77777777" w:rsidR="00CE3568" w:rsidRDefault="00CE3568">
      <w:pPr>
        <w:pStyle w:val="ListParagraph"/>
        <w:ind w:left="792"/>
        <w:rPr>
          <w:rFonts w:ascii="Maiandra GD" w:hAnsi="Maiandra GD" w:cstheme="minorHAnsi"/>
          <w:color w:val="4F81BD" w:themeColor="accent1"/>
          <w:szCs w:val="24"/>
        </w:rPr>
      </w:pPr>
    </w:p>
    <w:p w14:paraId="2D995BC7" w14:textId="77777777" w:rsidR="00CE3568" w:rsidRDefault="00000000">
      <w:pPr>
        <w:pStyle w:val="BodyText0"/>
        <w:numPr>
          <w:ilvl w:val="0"/>
          <w:numId w:val="23"/>
        </w:numPr>
        <w:jc w:val="both"/>
        <w:rPr>
          <w:rFonts w:ascii="Maiandra GD" w:hAnsi="Maiandra GD" w:cstheme="minorHAnsi"/>
          <w:sz w:val="24"/>
          <w:szCs w:val="24"/>
        </w:rPr>
      </w:pPr>
      <w:r>
        <w:rPr>
          <w:rFonts w:ascii="Maiandra GD" w:hAnsi="Maiandra GD" w:cstheme="minorHAnsi"/>
          <w:sz w:val="24"/>
          <w:szCs w:val="24"/>
        </w:rPr>
        <w:t>This API generates the address label for the given barcode and address details.</w:t>
      </w:r>
    </w:p>
    <w:p w14:paraId="6F62AF37" w14:textId="77777777" w:rsidR="00CE3568" w:rsidRDefault="00000000">
      <w:pPr>
        <w:pStyle w:val="BodyText0"/>
        <w:numPr>
          <w:ilvl w:val="0"/>
          <w:numId w:val="23"/>
        </w:numPr>
        <w:jc w:val="both"/>
        <w:rPr>
          <w:rFonts w:cstheme="minorHAnsi"/>
          <w:sz w:val="24"/>
          <w:szCs w:val="24"/>
        </w:rPr>
      </w:pPr>
      <w:r>
        <w:rPr>
          <w:rFonts w:cstheme="minorHAnsi"/>
          <w:sz w:val="24"/>
          <w:szCs w:val="24"/>
        </w:rPr>
        <w:t>Method: POST</w:t>
      </w:r>
    </w:p>
    <w:p w14:paraId="37E8CD96" w14:textId="77777777" w:rsidR="00CE3568" w:rsidRDefault="00000000">
      <w:pPr>
        <w:pStyle w:val="BodyText0"/>
        <w:numPr>
          <w:ilvl w:val="0"/>
          <w:numId w:val="23"/>
        </w:numPr>
        <w:jc w:val="both"/>
        <w:rPr>
          <w:rFonts w:cstheme="minorHAnsi"/>
          <w:sz w:val="24"/>
          <w:szCs w:val="24"/>
        </w:rPr>
      </w:pPr>
      <w:r>
        <w:rPr>
          <w:rFonts w:cstheme="minorHAnsi"/>
          <w:sz w:val="24"/>
          <w:szCs w:val="24"/>
        </w:rPr>
        <w:lastRenderedPageBreak/>
        <w:t>APIUrl:</w:t>
      </w:r>
      <w:hyperlink r:id="rId17" w:history="1">
        <w:r w:rsidR="00CE3568">
          <w:rPr>
            <w:rFonts w:cstheme="minorHAnsi"/>
          </w:rPr>
          <w:t>https://test.cept.gov.in/beextcustomer/v1/label/create/domestic</w:t>
        </w:r>
      </w:hyperlink>
    </w:p>
    <w:p w14:paraId="7923D007" w14:textId="77777777" w:rsidR="00CE3568" w:rsidRDefault="00000000">
      <w:pPr>
        <w:pStyle w:val="BodyText0"/>
        <w:numPr>
          <w:ilvl w:val="0"/>
          <w:numId w:val="23"/>
        </w:numPr>
        <w:jc w:val="both"/>
        <w:rPr>
          <w:rFonts w:cstheme="minorHAnsi"/>
          <w:sz w:val="24"/>
          <w:szCs w:val="24"/>
        </w:rPr>
      </w:pPr>
      <w:r>
        <w:rPr>
          <w:rFonts w:cstheme="minorHAnsi"/>
          <w:sz w:val="24"/>
          <w:szCs w:val="24"/>
        </w:rPr>
        <w:t>Authorization: Bearer token</w:t>
      </w:r>
    </w:p>
    <w:p w14:paraId="6DF082E4" w14:textId="77777777" w:rsidR="00CE3568" w:rsidRDefault="00000000">
      <w:pPr>
        <w:pStyle w:val="BodyText0"/>
        <w:numPr>
          <w:ilvl w:val="0"/>
          <w:numId w:val="23"/>
        </w:numPr>
        <w:jc w:val="both"/>
        <w:rPr>
          <w:rFonts w:ascii="Maiandra GD" w:hAnsi="Maiandra GD" w:cstheme="minorHAnsi"/>
          <w:b/>
          <w:sz w:val="24"/>
          <w:szCs w:val="24"/>
        </w:rPr>
      </w:pPr>
      <w:r>
        <w:rPr>
          <w:rFonts w:ascii="Maiandra GD" w:hAnsi="Maiandra GD" w:cstheme="minorHAnsi"/>
          <w:b/>
          <w:sz w:val="24"/>
          <w:szCs w:val="24"/>
        </w:rPr>
        <w:t>Sample Input and Output:</w:t>
      </w:r>
    </w:p>
    <w:p w14:paraId="3EDA69D4" w14:textId="77777777" w:rsidR="00CE3568" w:rsidRDefault="00000000">
      <w:pPr>
        <w:pStyle w:val="BodyText0"/>
        <w:numPr>
          <w:ilvl w:val="1"/>
          <w:numId w:val="23"/>
        </w:numPr>
        <w:jc w:val="both"/>
        <w:rPr>
          <w:rFonts w:ascii="Maiandra GD" w:hAnsi="Maiandra GD" w:cstheme="minorHAnsi"/>
          <w:b/>
          <w:sz w:val="24"/>
          <w:szCs w:val="24"/>
        </w:rPr>
      </w:pPr>
      <w:r>
        <w:rPr>
          <w:rFonts w:ascii="Maiandra GD" w:hAnsi="Maiandra GD" w:cstheme="minorHAnsi"/>
          <w:b/>
          <w:sz w:val="24"/>
          <w:szCs w:val="24"/>
        </w:rPr>
        <w:t>Sample Input:</w:t>
      </w:r>
    </w:p>
    <w:p w14:paraId="5C1AAD6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067A2108"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"customer_id"</w:t>
      </w:r>
      <w:r>
        <w:rPr>
          <w:rFonts w:ascii="Courier New" w:eastAsia="Times New Roman" w:hAnsi="Courier New" w:cs="Courier New"/>
          <w:color w:val="000000"/>
          <w:sz w:val="18"/>
          <w:szCs w:val="18"/>
          <w:lang w:val="en-IN" w:eastAsia="en-IN"/>
        </w:rPr>
        <w:t>:</w:t>
      </w:r>
      <w:r>
        <w:rPr>
          <w:rFonts w:ascii="Courier New" w:eastAsia="Times New Roman" w:hAnsi="Courier New" w:cs="Courier New"/>
          <w:color w:val="098658"/>
          <w:sz w:val="18"/>
          <w:szCs w:val="18"/>
          <w:lang w:val="en-IN" w:eastAsia="en-IN"/>
        </w:rPr>
        <w:t>1234567890</w:t>
      </w:r>
      <w:r>
        <w:rPr>
          <w:rFonts w:ascii="Courier New" w:eastAsia="Times New Roman" w:hAnsi="Courier New" w:cs="Courier New"/>
          <w:color w:val="000000"/>
          <w:sz w:val="18"/>
          <w:szCs w:val="18"/>
          <w:lang w:val="en-IN" w:eastAsia="en-IN"/>
        </w:rPr>
        <w:t>,</w:t>
      </w:r>
    </w:p>
    <w:p w14:paraId="1651EBA1"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"delivery_office_name"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"Mysore HO"</w:t>
      </w:r>
      <w:r>
        <w:rPr>
          <w:rFonts w:ascii="Courier New" w:eastAsia="Times New Roman" w:hAnsi="Courier New" w:cs="Courier New"/>
          <w:color w:val="000000"/>
          <w:sz w:val="18"/>
          <w:szCs w:val="18"/>
          <w:lang w:val="en-IN" w:eastAsia="en-IN"/>
        </w:rPr>
        <w:t>,</w:t>
      </w:r>
    </w:p>
    <w:p w14:paraId="5FC92A0C"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"destination_pin"</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"570008"</w:t>
      </w:r>
      <w:r>
        <w:rPr>
          <w:rFonts w:ascii="Courier New" w:eastAsia="Times New Roman" w:hAnsi="Courier New" w:cs="Courier New"/>
          <w:color w:val="000000"/>
          <w:sz w:val="18"/>
          <w:szCs w:val="18"/>
          <w:lang w:val="en-IN" w:eastAsia="en-IN"/>
        </w:rPr>
        <w:t>,</w:t>
      </w:r>
    </w:p>
    <w:p w14:paraId="435EEECB"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"booking_datetime"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"06-08-2025 13:28:20"</w:t>
      </w:r>
      <w:r>
        <w:rPr>
          <w:rFonts w:ascii="Courier New" w:eastAsia="Times New Roman" w:hAnsi="Courier New" w:cs="Courier New"/>
          <w:color w:val="000000"/>
          <w:sz w:val="18"/>
          <w:szCs w:val="18"/>
          <w:lang w:val="en-IN" w:eastAsia="en-IN"/>
        </w:rPr>
        <w:t>,</w:t>
      </w:r>
    </w:p>
    <w:p w14:paraId="2BFBB2D2"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"channel_type"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"E"</w:t>
      </w:r>
      <w:r>
        <w:rPr>
          <w:rFonts w:ascii="Courier New" w:eastAsia="Times New Roman" w:hAnsi="Courier New" w:cs="Courier New"/>
          <w:color w:val="000000"/>
          <w:sz w:val="18"/>
          <w:szCs w:val="18"/>
          <w:lang w:val="en-IN" w:eastAsia="en-IN"/>
        </w:rPr>
        <w:t>,</w:t>
      </w:r>
    </w:p>
    <w:p w14:paraId="7207EA4B"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"user_type"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"R"</w:t>
      </w:r>
      <w:r>
        <w:rPr>
          <w:rFonts w:ascii="Courier New" w:eastAsia="Times New Roman" w:hAnsi="Courier New" w:cs="Courier New"/>
          <w:color w:val="000000"/>
          <w:sz w:val="18"/>
          <w:szCs w:val="18"/>
          <w:lang w:val="en-IN" w:eastAsia="en-IN"/>
        </w:rPr>
        <w:t>,</w:t>
      </w:r>
    </w:p>
    <w:p w14:paraId="34B42E71"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"user_id"</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1234567890</w:t>
      </w:r>
      <w:r>
        <w:rPr>
          <w:rFonts w:ascii="Courier New" w:eastAsia="Times New Roman" w:hAnsi="Courier New" w:cs="Courier New"/>
          <w:color w:val="000000"/>
          <w:sz w:val="18"/>
          <w:szCs w:val="18"/>
          <w:lang w:val="en-IN" w:eastAsia="en-IN"/>
        </w:rPr>
        <w:t>,</w:t>
      </w:r>
    </w:p>
    <w:p w14:paraId="7F666DCD"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"barcode_no"</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"EY000027272IN"</w:t>
      </w:r>
      <w:r>
        <w:rPr>
          <w:rFonts w:ascii="Courier New" w:eastAsia="Times New Roman" w:hAnsi="Courier New" w:cs="Courier New"/>
          <w:color w:val="000000"/>
          <w:sz w:val="18"/>
          <w:szCs w:val="18"/>
          <w:lang w:val="en-IN" w:eastAsia="en-IN"/>
        </w:rPr>
        <w:t>,</w:t>
      </w:r>
    </w:p>
    <w:p w14:paraId="178F5FFD"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"service_type"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"SP"</w:t>
      </w:r>
      <w:r>
        <w:rPr>
          <w:rFonts w:ascii="Courier New" w:eastAsia="Times New Roman" w:hAnsi="Courier New" w:cs="Courier New"/>
          <w:color w:val="000000"/>
          <w:sz w:val="18"/>
          <w:szCs w:val="18"/>
          <w:lang w:val="en-IN" w:eastAsia="en-IN"/>
        </w:rPr>
        <w:t>,</w:t>
      </w:r>
    </w:p>
    <w:p w14:paraId="726232F7"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"booking_type"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"COMMERCIAL"</w:t>
      </w:r>
      <w:r>
        <w:rPr>
          <w:rFonts w:ascii="Courier New" w:eastAsia="Times New Roman" w:hAnsi="Courier New" w:cs="Courier New"/>
          <w:color w:val="000000"/>
          <w:sz w:val="18"/>
          <w:szCs w:val="18"/>
          <w:lang w:val="en-IN" w:eastAsia="en-IN"/>
        </w:rPr>
        <w:t>,</w:t>
      </w:r>
    </w:p>
    <w:p w14:paraId="3C4A279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"article_length"</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"1"</w:t>
      </w:r>
      <w:r>
        <w:rPr>
          <w:rFonts w:ascii="Courier New" w:eastAsia="Times New Roman" w:hAnsi="Courier New" w:cs="Courier New"/>
          <w:color w:val="000000"/>
          <w:sz w:val="18"/>
          <w:szCs w:val="18"/>
          <w:lang w:val="en-IN" w:eastAsia="en-IN"/>
        </w:rPr>
        <w:t>,</w:t>
      </w:r>
    </w:p>
    <w:p w14:paraId="03DCA6A5"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"article_breadth"</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w:t>
      </w:r>
      <w:r>
        <w:rPr>
          <w:rFonts w:ascii="Courier New" w:eastAsia="Times New Roman" w:hAnsi="Courier New" w:cs="Courier New"/>
          <w:color w:val="000000"/>
          <w:sz w:val="18"/>
          <w:szCs w:val="18"/>
          <w:lang w:val="en-IN" w:eastAsia="en-IN"/>
        </w:rPr>
        <w:t>,</w:t>
      </w:r>
    </w:p>
    <w:p w14:paraId="42F1A79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"article_height"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"3"</w:t>
      </w:r>
      <w:r>
        <w:rPr>
          <w:rFonts w:ascii="Courier New" w:eastAsia="Times New Roman" w:hAnsi="Courier New" w:cs="Courier New"/>
          <w:color w:val="000000"/>
          <w:sz w:val="18"/>
          <w:szCs w:val="18"/>
          <w:lang w:val="en-IN" w:eastAsia="en-IN"/>
        </w:rPr>
        <w:t>,</w:t>
      </w:r>
    </w:p>
    <w:p w14:paraId="4BB60BD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"charged_weight"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w:t>
      </w:r>
      <w:r>
        <w:rPr>
          <w:rFonts w:ascii="Courier New" w:eastAsia="Times New Roman" w:hAnsi="Courier New" w:cs="Courier New"/>
          <w:color w:val="000000"/>
          <w:sz w:val="18"/>
          <w:szCs w:val="18"/>
          <w:lang w:val="en-IN" w:eastAsia="en-IN"/>
        </w:rPr>
        <w:t>,</w:t>
      </w:r>
    </w:p>
    <w:p w14:paraId="21F015DD"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"physical_weight"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w:t>
      </w:r>
      <w:r>
        <w:rPr>
          <w:rFonts w:ascii="Courier New" w:eastAsia="Times New Roman" w:hAnsi="Courier New" w:cs="Courier New"/>
          <w:color w:val="000000"/>
          <w:sz w:val="18"/>
          <w:szCs w:val="18"/>
          <w:lang w:val="en-IN" w:eastAsia="en-IN"/>
        </w:rPr>
        <w:t>,</w:t>
      </w:r>
    </w:p>
    <w:p w14:paraId="128376F6"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"volumetric_weight"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10</w:t>
      </w:r>
      <w:r>
        <w:rPr>
          <w:rFonts w:ascii="Courier New" w:eastAsia="Times New Roman" w:hAnsi="Courier New" w:cs="Courier New"/>
          <w:color w:val="000000"/>
          <w:sz w:val="18"/>
          <w:szCs w:val="18"/>
          <w:lang w:val="en-IN" w:eastAsia="en-IN"/>
        </w:rPr>
        <w:t>,</w:t>
      </w:r>
    </w:p>
    <w:p w14:paraId="58776D45"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"insurance_flag"</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true</w:t>
      </w:r>
      <w:r>
        <w:rPr>
          <w:rFonts w:ascii="Courier New" w:eastAsia="Times New Roman" w:hAnsi="Courier New" w:cs="Courier New"/>
          <w:color w:val="000000"/>
          <w:sz w:val="18"/>
          <w:szCs w:val="18"/>
          <w:lang w:val="en-IN" w:eastAsia="en-IN"/>
        </w:rPr>
        <w:t>,</w:t>
      </w:r>
    </w:p>
    <w:p w14:paraId="78A7C8DA"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"insurance_value"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10</w:t>
      </w:r>
      <w:r>
        <w:rPr>
          <w:rFonts w:ascii="Courier New" w:eastAsia="Times New Roman" w:hAnsi="Courier New" w:cs="Courier New"/>
          <w:color w:val="000000"/>
          <w:sz w:val="18"/>
          <w:szCs w:val="18"/>
          <w:lang w:val="en-IN" w:eastAsia="en-IN"/>
        </w:rPr>
        <w:t>,</w:t>
      </w:r>
    </w:p>
    <w:p w14:paraId="57D15CC3"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"recipient_name"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"nagendra"</w:t>
      </w:r>
      <w:r>
        <w:rPr>
          <w:rFonts w:ascii="Courier New" w:eastAsia="Times New Roman" w:hAnsi="Courier New" w:cs="Courier New"/>
          <w:color w:val="000000"/>
          <w:sz w:val="18"/>
          <w:szCs w:val="18"/>
          <w:lang w:val="en-IN" w:eastAsia="en-IN"/>
        </w:rPr>
        <w:t>,</w:t>
      </w:r>
    </w:p>
    <w:p w14:paraId="15E0919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"recipient_mobile"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"790868633"</w:t>
      </w:r>
      <w:r>
        <w:rPr>
          <w:rFonts w:ascii="Courier New" w:eastAsia="Times New Roman" w:hAnsi="Courier New" w:cs="Courier New"/>
          <w:color w:val="000000"/>
          <w:sz w:val="18"/>
          <w:szCs w:val="18"/>
          <w:lang w:val="en-IN" w:eastAsia="en-IN"/>
        </w:rPr>
        <w:t>,</w:t>
      </w:r>
    </w:p>
    <w:p w14:paraId="633D0A4A"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"recipient_addressl1"</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"srirampura"</w:t>
      </w:r>
      <w:r>
        <w:rPr>
          <w:rFonts w:ascii="Courier New" w:eastAsia="Times New Roman" w:hAnsi="Courier New" w:cs="Courier New"/>
          <w:color w:val="000000"/>
          <w:sz w:val="18"/>
          <w:szCs w:val="18"/>
          <w:lang w:val="en-IN" w:eastAsia="en-IN"/>
        </w:rPr>
        <w:t>,</w:t>
      </w:r>
    </w:p>
    <w:p w14:paraId="37C0B5F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"recipient_addressl2"</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"SHARAK ZAKIRIN 5, STREET OF"</w:t>
      </w:r>
      <w:r>
        <w:rPr>
          <w:rFonts w:ascii="Courier New" w:eastAsia="Times New Roman" w:hAnsi="Courier New" w:cs="Courier New"/>
          <w:color w:val="000000"/>
          <w:sz w:val="18"/>
          <w:szCs w:val="18"/>
          <w:lang w:val="en-IN" w:eastAsia="en-IN"/>
        </w:rPr>
        <w:t>,</w:t>
      </w:r>
    </w:p>
    <w:p w14:paraId="77109818"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"recipient_addressl3"</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"TASADI 7 BUIDLINGS"</w:t>
      </w:r>
      <w:r>
        <w:rPr>
          <w:rFonts w:ascii="Courier New" w:eastAsia="Times New Roman" w:hAnsi="Courier New" w:cs="Courier New"/>
          <w:color w:val="000000"/>
          <w:sz w:val="18"/>
          <w:szCs w:val="18"/>
          <w:lang w:val="en-IN" w:eastAsia="en-IN"/>
        </w:rPr>
        <w:t>,</w:t>
      </w:r>
    </w:p>
    <w:p w14:paraId="52A7BDBD"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"recipient_city"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"mysore"</w:t>
      </w:r>
      <w:r>
        <w:rPr>
          <w:rFonts w:ascii="Courier New" w:eastAsia="Times New Roman" w:hAnsi="Courier New" w:cs="Courier New"/>
          <w:color w:val="000000"/>
          <w:sz w:val="18"/>
          <w:szCs w:val="18"/>
          <w:lang w:val="en-IN" w:eastAsia="en-IN"/>
        </w:rPr>
        <w:t>,</w:t>
      </w:r>
    </w:p>
    <w:p w14:paraId="0826E098"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"recipient_pin"</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"570008"</w:t>
      </w:r>
      <w:r>
        <w:rPr>
          <w:rFonts w:ascii="Courier New" w:eastAsia="Times New Roman" w:hAnsi="Courier New" w:cs="Courier New"/>
          <w:color w:val="000000"/>
          <w:sz w:val="18"/>
          <w:szCs w:val="18"/>
          <w:lang w:val="en-IN" w:eastAsia="en-IN"/>
        </w:rPr>
        <w:t>,</w:t>
      </w:r>
    </w:p>
    <w:p w14:paraId="5682CE08"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"recipient_state"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"karnataka"</w:t>
      </w:r>
      <w:r>
        <w:rPr>
          <w:rFonts w:ascii="Courier New" w:eastAsia="Times New Roman" w:hAnsi="Courier New" w:cs="Courier New"/>
          <w:color w:val="000000"/>
          <w:sz w:val="18"/>
          <w:szCs w:val="18"/>
          <w:lang w:val="en-IN" w:eastAsia="en-IN"/>
        </w:rPr>
        <w:t>,</w:t>
      </w:r>
    </w:p>
    <w:p w14:paraId="7326E63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"sender_name"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"KAPIL KHANNA"</w:t>
      </w:r>
      <w:r>
        <w:rPr>
          <w:rFonts w:ascii="Courier New" w:eastAsia="Times New Roman" w:hAnsi="Courier New" w:cs="Courier New"/>
          <w:color w:val="000000"/>
          <w:sz w:val="18"/>
          <w:szCs w:val="18"/>
          <w:lang w:val="en-IN" w:eastAsia="en-IN"/>
        </w:rPr>
        <w:t>,</w:t>
      </w:r>
    </w:p>
    <w:p w14:paraId="3659C51C"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"sender_mobile"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"8884177077"</w:t>
      </w:r>
      <w:r>
        <w:rPr>
          <w:rFonts w:ascii="Courier New" w:eastAsia="Times New Roman" w:hAnsi="Courier New" w:cs="Courier New"/>
          <w:color w:val="000000"/>
          <w:sz w:val="18"/>
          <w:szCs w:val="18"/>
          <w:lang w:val="en-IN" w:eastAsia="en-IN"/>
        </w:rPr>
        <w:t>,</w:t>
      </w:r>
    </w:p>
    <w:p w14:paraId="2CEB9ED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"sender_addressl1"</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"GROUND 1ST, 2ND, 3RD, 5/1, 1ST CROSS"</w:t>
      </w:r>
      <w:r>
        <w:rPr>
          <w:rFonts w:ascii="Courier New" w:eastAsia="Times New Roman" w:hAnsi="Courier New" w:cs="Courier New"/>
          <w:color w:val="000000"/>
          <w:sz w:val="18"/>
          <w:szCs w:val="18"/>
          <w:lang w:val="en-IN" w:eastAsia="en-IN"/>
        </w:rPr>
        <w:t>,</w:t>
      </w:r>
    </w:p>
    <w:p w14:paraId="66384AA8"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"sender_addressl2"</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"31/1 AREKEMPANAHALLI"</w:t>
      </w:r>
      <w:r>
        <w:rPr>
          <w:rFonts w:ascii="Courier New" w:eastAsia="Times New Roman" w:hAnsi="Courier New" w:cs="Courier New"/>
          <w:color w:val="000000"/>
          <w:sz w:val="18"/>
          <w:szCs w:val="18"/>
          <w:lang w:val="en-IN" w:eastAsia="en-IN"/>
        </w:rPr>
        <w:t>,</w:t>
      </w:r>
    </w:p>
    <w:p w14:paraId="1894F89C"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"sender_addressl3"</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w:t>
      </w:r>
      <w:r>
        <w:rPr>
          <w:rFonts w:ascii="Courier New" w:eastAsia="Times New Roman" w:hAnsi="Courier New" w:cs="Courier New"/>
          <w:color w:val="000000"/>
          <w:sz w:val="18"/>
          <w:szCs w:val="18"/>
          <w:lang w:val="en-IN" w:eastAsia="en-IN"/>
        </w:rPr>
        <w:t>,</w:t>
      </w:r>
    </w:p>
    <w:p w14:paraId="26122987"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"sender_city"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"BENGALURU URBAN"</w:t>
      </w:r>
      <w:r>
        <w:rPr>
          <w:rFonts w:ascii="Courier New" w:eastAsia="Times New Roman" w:hAnsi="Courier New" w:cs="Courier New"/>
          <w:color w:val="000000"/>
          <w:sz w:val="18"/>
          <w:szCs w:val="18"/>
          <w:lang w:val="en-IN" w:eastAsia="en-IN"/>
        </w:rPr>
        <w:t>,</w:t>
      </w:r>
    </w:p>
    <w:p w14:paraId="21CFE401"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"sender_pin"</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"560011"</w:t>
      </w:r>
      <w:r>
        <w:rPr>
          <w:rFonts w:ascii="Courier New" w:eastAsia="Times New Roman" w:hAnsi="Courier New" w:cs="Courier New"/>
          <w:color w:val="000000"/>
          <w:sz w:val="18"/>
          <w:szCs w:val="18"/>
          <w:lang w:val="en-IN" w:eastAsia="en-IN"/>
        </w:rPr>
        <w:t>,</w:t>
      </w:r>
    </w:p>
    <w:p w14:paraId="3F6ACA89"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"sender_state"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"Karnataka"</w:t>
      </w:r>
      <w:r>
        <w:rPr>
          <w:rFonts w:ascii="Courier New" w:eastAsia="Times New Roman" w:hAnsi="Courier New" w:cs="Courier New"/>
          <w:color w:val="000000"/>
          <w:sz w:val="18"/>
          <w:szCs w:val="18"/>
          <w:lang w:val="en-IN" w:eastAsia="en-IN"/>
        </w:rPr>
        <w:t>,</w:t>
      </w:r>
    </w:p>
    <w:p w14:paraId="7EE8D13E"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"transmission_mode"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"S"</w:t>
      </w:r>
      <w:r>
        <w:rPr>
          <w:rFonts w:ascii="Courier New" w:eastAsia="Times New Roman" w:hAnsi="Courier New" w:cs="Courier New"/>
          <w:color w:val="000000"/>
          <w:sz w:val="18"/>
          <w:szCs w:val="18"/>
          <w:lang w:val="en-IN" w:eastAsia="en-IN"/>
        </w:rPr>
        <w:t>,</w:t>
      </w:r>
    </w:p>
    <w:p w14:paraId="44B031CE"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"payment_mode"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"CO"</w:t>
      </w:r>
      <w:r>
        <w:rPr>
          <w:rFonts w:ascii="Courier New" w:eastAsia="Times New Roman" w:hAnsi="Courier New" w:cs="Courier New"/>
          <w:color w:val="000000"/>
          <w:sz w:val="18"/>
          <w:szCs w:val="18"/>
          <w:lang w:val="en-IN" w:eastAsia="en-IN"/>
        </w:rPr>
        <w:t>,</w:t>
      </w:r>
    </w:p>
    <w:p w14:paraId="36739676"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"routing_data"</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"570008 - 570100"</w:t>
      </w:r>
      <w:r>
        <w:rPr>
          <w:rFonts w:ascii="Courier New" w:eastAsia="Times New Roman" w:hAnsi="Courier New" w:cs="Courier New"/>
          <w:color w:val="000000"/>
          <w:sz w:val="18"/>
          <w:szCs w:val="18"/>
          <w:lang w:val="en-IN" w:eastAsia="en-IN"/>
        </w:rPr>
        <w:t>,</w:t>
      </w:r>
    </w:p>
    <w:p w14:paraId="0B5FF28E"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"booking_office_name"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"Bengaluru Foreign Post Counter"</w:t>
      </w:r>
      <w:r>
        <w:rPr>
          <w:rFonts w:ascii="Courier New" w:eastAsia="Times New Roman" w:hAnsi="Courier New" w:cs="Courier New"/>
          <w:color w:val="000000"/>
          <w:sz w:val="18"/>
          <w:szCs w:val="18"/>
          <w:lang w:val="en-IN" w:eastAsia="en-IN"/>
        </w:rPr>
        <w:t>,</w:t>
      </w:r>
    </w:p>
    <w:p w14:paraId="7AE8E236"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"booking_office_pin"</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"560018"</w:t>
      </w:r>
      <w:r>
        <w:rPr>
          <w:rFonts w:ascii="Courier New" w:eastAsia="Times New Roman" w:hAnsi="Courier New" w:cs="Courier New"/>
          <w:color w:val="000000"/>
          <w:sz w:val="18"/>
          <w:szCs w:val="18"/>
          <w:lang w:val="en-IN" w:eastAsia="en-IN"/>
        </w:rPr>
        <w:t>,</w:t>
      </w:r>
    </w:p>
    <w:p w14:paraId="533B2D66"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"size"</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"A6"</w:t>
      </w:r>
      <w:r>
        <w:rPr>
          <w:rFonts w:ascii="Courier New" w:eastAsia="Times New Roman" w:hAnsi="Courier New" w:cs="Courier New"/>
          <w:color w:val="000000"/>
          <w:sz w:val="18"/>
          <w:szCs w:val="18"/>
          <w:lang w:val="en-IN" w:eastAsia="en-IN"/>
        </w:rPr>
        <w:t>,</w:t>
      </w:r>
    </w:p>
    <w:p w14:paraId="20497E98"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"total_amount"</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98658"/>
          <w:sz w:val="18"/>
          <w:szCs w:val="18"/>
          <w:lang w:val="en-IN" w:eastAsia="en-IN"/>
        </w:rPr>
        <w:t>7706</w:t>
      </w:r>
      <w:r>
        <w:rPr>
          <w:rFonts w:ascii="Courier New" w:eastAsia="Times New Roman" w:hAnsi="Courier New" w:cs="Courier New"/>
          <w:color w:val="000000"/>
          <w:sz w:val="18"/>
          <w:szCs w:val="18"/>
          <w:lang w:val="en-IN" w:eastAsia="en-IN"/>
        </w:rPr>
        <w:t>,</w:t>
      </w:r>
    </w:p>
    <w:p w14:paraId="3E8A4D35"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"payment_status"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"PC"</w:t>
      </w:r>
      <w:r>
        <w:rPr>
          <w:rFonts w:ascii="Courier New" w:eastAsia="Times New Roman" w:hAnsi="Courier New" w:cs="Courier New"/>
          <w:color w:val="000000"/>
          <w:sz w:val="18"/>
          <w:szCs w:val="18"/>
          <w:lang w:val="en-IN" w:eastAsia="en-IN"/>
        </w:rPr>
        <w:t>,</w:t>
      </w:r>
    </w:p>
    <w:p w14:paraId="5AC0C8BD"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lastRenderedPageBreak/>
        <w:t xml:space="preserve">    </w:t>
      </w:r>
      <w:r>
        <w:rPr>
          <w:rFonts w:ascii="Courier New" w:eastAsia="Times New Roman" w:hAnsi="Courier New" w:cs="Courier New"/>
          <w:color w:val="A31515"/>
          <w:sz w:val="18"/>
          <w:szCs w:val="18"/>
          <w:lang w:val="en-IN" w:eastAsia="en-IN"/>
        </w:rPr>
        <w:t>"value_added_services"</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"ND"</w:t>
      </w:r>
      <w:r>
        <w:rPr>
          <w:rFonts w:ascii="Courier New" w:eastAsia="Times New Roman" w:hAnsi="Courier New" w:cs="Courier New"/>
          <w:color w:val="000000"/>
          <w:sz w:val="18"/>
          <w:szCs w:val="18"/>
          <w:lang w:val="en-IN" w:eastAsia="en-IN"/>
        </w:rPr>
        <w:t>,</w:t>
      </w:r>
    </w:p>
    <w:p w14:paraId="30E1D66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"identifier"</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"Domestic"</w:t>
      </w:r>
      <w:r>
        <w:rPr>
          <w:rFonts w:ascii="Courier New" w:eastAsia="Times New Roman" w:hAnsi="Courier New" w:cs="Courier New"/>
          <w:color w:val="000000"/>
          <w:sz w:val="18"/>
          <w:szCs w:val="18"/>
          <w:lang w:val="en-IN" w:eastAsia="en-IN"/>
        </w:rPr>
        <w:t>,</w:t>
      </w:r>
    </w:p>
    <w:p w14:paraId="62E9E0F0"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"bkg_ref_id"</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0451A5"/>
          <w:sz w:val="18"/>
          <w:szCs w:val="18"/>
          <w:lang w:val="en-IN" w:eastAsia="en-IN"/>
        </w:rPr>
        <w:t>"2126055112345678123456"</w:t>
      </w:r>
      <w:r>
        <w:rPr>
          <w:rFonts w:ascii="Courier New" w:eastAsia="Times New Roman" w:hAnsi="Courier New" w:cs="Courier New"/>
          <w:color w:val="000000"/>
          <w:sz w:val="18"/>
          <w:szCs w:val="18"/>
          <w:lang w:val="en-IN" w:eastAsia="en-IN"/>
        </w:rPr>
        <w:t>,</w:t>
      </w:r>
    </w:p>
    <w:p w14:paraId="41673CA4"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"priority"</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false</w:t>
      </w:r>
      <w:r>
        <w:rPr>
          <w:rFonts w:ascii="Courier New" w:eastAsia="Times New Roman" w:hAnsi="Courier New" w:cs="Courier New"/>
          <w:color w:val="000000"/>
          <w:sz w:val="18"/>
          <w:szCs w:val="18"/>
          <w:lang w:val="en-IN" w:eastAsia="en-IN"/>
        </w:rPr>
        <w:t>,</w:t>
      </w:r>
    </w:p>
    <w:p w14:paraId="308E372C"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color w:val="A31515"/>
          <w:sz w:val="18"/>
          <w:szCs w:val="18"/>
          <w:lang w:val="en-IN" w:eastAsia="en-IN"/>
        </w:rPr>
        <w:t>"registered_flag"</w:t>
      </w:r>
      <w:r>
        <w:rPr>
          <w:rFonts w:ascii="Courier New" w:eastAsia="Times New Roman" w:hAnsi="Courier New" w:cs="Courier New"/>
          <w:color w:val="000000"/>
          <w:sz w:val="18"/>
          <w:szCs w:val="18"/>
          <w:lang w:val="en-IN" w:eastAsia="en-IN"/>
        </w:rPr>
        <w:t xml:space="preserve">: </w:t>
      </w:r>
      <w:r>
        <w:rPr>
          <w:rFonts w:ascii="Courier New" w:eastAsia="Times New Roman" w:hAnsi="Courier New" w:cs="Courier New"/>
          <w:b/>
          <w:bCs/>
          <w:color w:val="0451A5"/>
          <w:sz w:val="18"/>
          <w:szCs w:val="18"/>
          <w:lang w:val="en-IN" w:eastAsia="en-IN"/>
        </w:rPr>
        <w:t>false</w:t>
      </w:r>
    </w:p>
    <w:p w14:paraId="5AE7536C" w14:textId="77777777" w:rsidR="00CE3568" w:rsidRDefault="00000000">
      <w:pPr>
        <w:shd w:val="clear" w:color="auto" w:fill="FFFFFF"/>
        <w:spacing w:after="0" w:line="270" w:lineRule="atLeast"/>
        <w:ind w:left="144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p>
    <w:p w14:paraId="7778382A" w14:textId="77777777" w:rsidR="00CE3568" w:rsidRDefault="00CE3568">
      <w:pPr>
        <w:pStyle w:val="NoSpacing"/>
        <w:ind w:left="1800"/>
        <w:rPr>
          <w:rFonts w:ascii="Maiandra GD" w:hAnsi="Maiandra GD"/>
          <w:sz w:val="24"/>
          <w:szCs w:val="24"/>
        </w:rPr>
      </w:pPr>
    </w:p>
    <w:p w14:paraId="5A0F8C9B" w14:textId="77777777" w:rsidR="00CE3568" w:rsidRDefault="00000000">
      <w:pPr>
        <w:pStyle w:val="BodyText0"/>
        <w:numPr>
          <w:ilvl w:val="1"/>
          <w:numId w:val="23"/>
        </w:numPr>
        <w:jc w:val="both"/>
        <w:rPr>
          <w:rFonts w:ascii="Maiandra GD" w:hAnsi="Maiandra GD" w:cstheme="minorHAnsi"/>
          <w:b/>
          <w:sz w:val="24"/>
          <w:szCs w:val="24"/>
        </w:rPr>
      </w:pPr>
      <w:r>
        <w:rPr>
          <w:rFonts w:ascii="Maiandra GD" w:hAnsi="Maiandra GD" w:cstheme="minorHAnsi"/>
          <w:b/>
          <w:sz w:val="24"/>
          <w:szCs w:val="24"/>
        </w:rPr>
        <w:t>Sample Outpu</w:t>
      </w:r>
      <w:r>
        <w:rPr>
          <w:rFonts w:ascii="Maiandra GD" w:hAnsi="Maiandra GD" w:cstheme="minorHAnsi"/>
          <w:b/>
          <w:sz w:val="24"/>
          <w:szCs w:val="24"/>
          <w:lang w:val="en-IN"/>
        </w:rPr>
        <w:t>t:</w:t>
      </w:r>
    </w:p>
    <w:p w14:paraId="2191FF23" w14:textId="77777777" w:rsidR="00CE3568" w:rsidRDefault="00000000">
      <w:pPr>
        <w:pStyle w:val="BodyText0"/>
        <w:ind w:left="1440"/>
        <w:rPr>
          <w:rFonts w:ascii="Maiandra GD" w:hAnsi="Maiandra GD" w:cstheme="minorHAnsi"/>
          <w:b/>
          <w:sz w:val="24"/>
          <w:szCs w:val="24"/>
        </w:rPr>
      </w:pPr>
      <w:r>
        <w:rPr>
          <w:rFonts w:ascii="Maiandra GD" w:hAnsi="Maiandra GD" w:cstheme="minorHAnsi"/>
          <w:b/>
          <w:sz w:val="24"/>
          <w:szCs w:val="24"/>
        </w:rPr>
        <w:t>PDF file with addresses and barcode and all other details</w:t>
      </w:r>
    </w:p>
    <w:p w14:paraId="78F5999C" w14:textId="77777777" w:rsidR="00CE3568" w:rsidRDefault="00000000">
      <w:pPr>
        <w:pStyle w:val="BodyText0"/>
        <w:ind w:left="1440"/>
        <w:rPr>
          <w:rFonts w:ascii="Maiandra GD" w:hAnsi="Maiandra GD" w:cstheme="minorHAnsi"/>
          <w:b/>
          <w:sz w:val="24"/>
          <w:szCs w:val="24"/>
        </w:rPr>
      </w:pPr>
      <w:r>
        <w:rPr>
          <w:rFonts w:ascii="Maiandra GD" w:hAnsi="Maiandra GD" w:cstheme="minorHAnsi"/>
          <w:b/>
          <w:noProof/>
          <w:sz w:val="24"/>
          <w:szCs w:val="24"/>
        </w:rPr>
        <w:drawing>
          <wp:inline distT="0" distB="0" distL="0" distR="0" wp14:anchorId="5CA4E92D" wp14:editId="3D924B33">
            <wp:extent cx="3244850" cy="414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3245017" cy="4140413"/>
                    </a:xfrm>
                    <a:prstGeom prst="rect">
                      <a:avLst/>
                    </a:prstGeom>
                  </pic:spPr>
                </pic:pic>
              </a:graphicData>
            </a:graphic>
          </wp:inline>
        </w:drawing>
      </w:r>
    </w:p>
    <w:p w14:paraId="0112E2D9" w14:textId="77777777" w:rsidR="00CE3568" w:rsidRDefault="00000000">
      <w:pPr>
        <w:pStyle w:val="BodyText0"/>
        <w:numPr>
          <w:ilvl w:val="1"/>
          <w:numId w:val="23"/>
        </w:numPr>
        <w:rPr>
          <w:rFonts w:ascii="Maiandra GD" w:hAnsi="Maiandra GD" w:cstheme="minorHAnsi"/>
          <w:b/>
          <w:sz w:val="24"/>
          <w:szCs w:val="24"/>
        </w:rPr>
      </w:pPr>
      <w:r>
        <w:rPr>
          <w:rFonts w:ascii="Maiandra GD" w:hAnsi="Maiandra GD" w:cstheme="minorHAnsi"/>
          <w:b/>
          <w:sz w:val="24"/>
          <w:szCs w:val="24"/>
        </w:rPr>
        <w:t>Field Validations</w:t>
      </w:r>
    </w:p>
    <w:tbl>
      <w:tblPr>
        <w:tblW w:w="9080" w:type="dxa"/>
        <w:tblInd w:w="-10" w:type="dxa"/>
        <w:tblLook w:val="04A0" w:firstRow="1" w:lastRow="0" w:firstColumn="1" w:lastColumn="0" w:noHBand="0" w:noVBand="1"/>
      </w:tblPr>
      <w:tblGrid>
        <w:gridCol w:w="2760"/>
        <w:gridCol w:w="960"/>
        <w:gridCol w:w="5360"/>
      </w:tblGrid>
      <w:tr w:rsidR="00CE3568" w14:paraId="3F2A9744" w14:textId="77777777">
        <w:trPr>
          <w:trHeight w:val="615"/>
        </w:trPr>
        <w:tc>
          <w:tcPr>
            <w:tcW w:w="2760" w:type="dxa"/>
            <w:tcBorders>
              <w:top w:val="single" w:sz="8" w:space="0" w:color="auto"/>
              <w:left w:val="single" w:sz="8" w:space="0" w:color="auto"/>
              <w:bottom w:val="single" w:sz="8" w:space="0" w:color="auto"/>
              <w:right w:val="single" w:sz="8" w:space="0" w:color="auto"/>
            </w:tcBorders>
            <w:vAlign w:val="center"/>
          </w:tcPr>
          <w:p w14:paraId="4C9544F8" w14:textId="77777777" w:rsidR="00CE3568" w:rsidRDefault="00000000">
            <w:pPr>
              <w:spacing w:after="0" w:line="240" w:lineRule="auto"/>
              <w:jc w:val="center"/>
              <w:rPr>
                <w:rFonts w:ascii="Maiandra GD" w:eastAsia="Times New Roman" w:hAnsi="Maiandra GD" w:cs="Calibri"/>
                <w:b/>
                <w:bCs/>
                <w:color w:val="000000"/>
                <w:lang w:eastAsia="en-IN"/>
              </w:rPr>
            </w:pPr>
            <w:r>
              <w:rPr>
                <w:rFonts w:ascii="Maiandra GD" w:eastAsia="Times New Roman" w:hAnsi="Maiandra GD" w:cs="Calibri"/>
                <w:b/>
                <w:bCs/>
                <w:color w:val="000000"/>
                <w:lang w:eastAsia="en-IN"/>
              </w:rPr>
              <w:t>Field Name</w:t>
            </w:r>
          </w:p>
        </w:tc>
        <w:tc>
          <w:tcPr>
            <w:tcW w:w="960" w:type="dxa"/>
            <w:tcBorders>
              <w:top w:val="single" w:sz="8" w:space="0" w:color="auto"/>
              <w:left w:val="nil"/>
              <w:bottom w:val="single" w:sz="8" w:space="0" w:color="auto"/>
              <w:right w:val="single" w:sz="8" w:space="0" w:color="auto"/>
            </w:tcBorders>
            <w:vAlign w:val="center"/>
          </w:tcPr>
          <w:p w14:paraId="1583C965" w14:textId="77777777" w:rsidR="00CE3568" w:rsidRDefault="00000000">
            <w:pPr>
              <w:spacing w:after="0" w:line="240" w:lineRule="auto"/>
              <w:jc w:val="center"/>
              <w:rPr>
                <w:rFonts w:ascii="Maiandra GD" w:eastAsia="Times New Roman" w:hAnsi="Maiandra GD" w:cs="Calibri"/>
                <w:b/>
                <w:bCs/>
                <w:color w:val="000000"/>
                <w:lang w:eastAsia="en-IN"/>
              </w:rPr>
            </w:pPr>
            <w:r>
              <w:rPr>
                <w:rFonts w:ascii="Maiandra GD" w:eastAsia="Times New Roman" w:hAnsi="Maiandra GD" w:cs="Calibri"/>
                <w:b/>
                <w:bCs/>
                <w:color w:val="000000"/>
                <w:lang w:eastAsia="en-IN"/>
              </w:rPr>
              <w:t>Data Type</w:t>
            </w:r>
          </w:p>
        </w:tc>
        <w:tc>
          <w:tcPr>
            <w:tcW w:w="5360" w:type="dxa"/>
            <w:tcBorders>
              <w:top w:val="single" w:sz="8" w:space="0" w:color="auto"/>
              <w:left w:val="nil"/>
              <w:bottom w:val="single" w:sz="8" w:space="0" w:color="auto"/>
              <w:right w:val="single" w:sz="8" w:space="0" w:color="auto"/>
            </w:tcBorders>
            <w:vAlign w:val="center"/>
          </w:tcPr>
          <w:p w14:paraId="7BD1EAD3" w14:textId="77777777" w:rsidR="00CE3568" w:rsidRDefault="00000000">
            <w:pPr>
              <w:spacing w:after="0" w:line="240" w:lineRule="auto"/>
              <w:jc w:val="center"/>
              <w:rPr>
                <w:rFonts w:ascii="Maiandra GD" w:eastAsia="Times New Roman" w:hAnsi="Maiandra GD" w:cs="Calibri"/>
                <w:b/>
                <w:bCs/>
                <w:color w:val="000000"/>
                <w:lang w:eastAsia="en-IN"/>
              </w:rPr>
            </w:pPr>
            <w:r>
              <w:rPr>
                <w:rFonts w:ascii="Maiandra GD" w:eastAsia="Times New Roman" w:hAnsi="Maiandra GD" w:cs="Calibri"/>
                <w:b/>
                <w:bCs/>
                <w:color w:val="000000"/>
                <w:lang w:eastAsia="en-IN"/>
              </w:rPr>
              <w:t>Field Validation</w:t>
            </w:r>
          </w:p>
        </w:tc>
      </w:tr>
      <w:tr w:rsidR="00CE3568" w14:paraId="1C9A5F77"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FF9D3D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customer_id</w:t>
            </w:r>
          </w:p>
        </w:tc>
        <w:tc>
          <w:tcPr>
            <w:tcW w:w="960" w:type="dxa"/>
            <w:tcBorders>
              <w:top w:val="nil"/>
              <w:left w:val="nil"/>
              <w:bottom w:val="single" w:sz="8" w:space="0" w:color="auto"/>
              <w:right w:val="single" w:sz="8" w:space="0" w:color="auto"/>
            </w:tcBorders>
            <w:noWrap/>
            <w:vAlign w:val="center"/>
          </w:tcPr>
          <w:p w14:paraId="0E4175B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int64  </w:t>
            </w:r>
          </w:p>
        </w:tc>
        <w:tc>
          <w:tcPr>
            <w:tcW w:w="5360" w:type="dxa"/>
            <w:tcBorders>
              <w:top w:val="nil"/>
              <w:left w:val="nil"/>
              <w:bottom w:val="single" w:sz="8" w:space="0" w:color="auto"/>
              <w:right w:val="single" w:sz="8" w:space="0" w:color="auto"/>
            </w:tcBorders>
            <w:noWrap/>
            <w:vAlign w:val="center"/>
          </w:tcPr>
          <w:p w14:paraId="004CC7D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w:t>
            </w:r>
          </w:p>
        </w:tc>
      </w:tr>
      <w:tr w:rsidR="00CE3568" w14:paraId="6221E7F6"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694D171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delivery_office_name  </w:t>
            </w:r>
          </w:p>
        </w:tc>
        <w:tc>
          <w:tcPr>
            <w:tcW w:w="960" w:type="dxa"/>
            <w:tcBorders>
              <w:top w:val="nil"/>
              <w:left w:val="nil"/>
              <w:bottom w:val="single" w:sz="8" w:space="0" w:color="auto"/>
              <w:right w:val="single" w:sz="8" w:space="0" w:color="auto"/>
            </w:tcBorders>
            <w:noWrap/>
            <w:vAlign w:val="center"/>
          </w:tcPr>
          <w:p w14:paraId="4D7BEB2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25F9258A"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not mandatory</w:t>
            </w:r>
          </w:p>
        </w:tc>
      </w:tr>
      <w:tr w:rsidR="00CE3568" w14:paraId="7C3DC838"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9CCB77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destination_pin</w:t>
            </w:r>
          </w:p>
        </w:tc>
        <w:tc>
          <w:tcPr>
            <w:tcW w:w="960" w:type="dxa"/>
            <w:tcBorders>
              <w:top w:val="nil"/>
              <w:left w:val="nil"/>
              <w:bottom w:val="single" w:sz="8" w:space="0" w:color="auto"/>
              <w:right w:val="single" w:sz="8" w:space="0" w:color="auto"/>
            </w:tcBorders>
            <w:noWrap/>
            <w:vAlign w:val="center"/>
          </w:tcPr>
          <w:p w14:paraId="4DA7F83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FE9827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58F216F4"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6936FBC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booking_datetime</w:t>
            </w:r>
          </w:p>
        </w:tc>
        <w:tc>
          <w:tcPr>
            <w:tcW w:w="960" w:type="dxa"/>
            <w:tcBorders>
              <w:top w:val="nil"/>
              <w:left w:val="nil"/>
              <w:bottom w:val="single" w:sz="8" w:space="0" w:color="auto"/>
              <w:right w:val="single" w:sz="8" w:space="0" w:color="auto"/>
            </w:tcBorders>
            <w:noWrap/>
            <w:vAlign w:val="center"/>
          </w:tcPr>
          <w:p w14:paraId="7D65459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12AFB2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04F28903"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A677E4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channel_type</w:t>
            </w:r>
          </w:p>
        </w:tc>
        <w:tc>
          <w:tcPr>
            <w:tcW w:w="960" w:type="dxa"/>
            <w:tcBorders>
              <w:top w:val="nil"/>
              <w:left w:val="nil"/>
              <w:bottom w:val="single" w:sz="8" w:space="0" w:color="auto"/>
              <w:right w:val="single" w:sz="8" w:space="0" w:color="auto"/>
            </w:tcBorders>
            <w:noWrap/>
            <w:vAlign w:val="center"/>
          </w:tcPr>
          <w:p w14:paraId="4F6482B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5DF7C2A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 (E - External)</w:t>
            </w:r>
          </w:p>
        </w:tc>
      </w:tr>
      <w:tr w:rsidR="00CE3568" w14:paraId="70FB451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677EE87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user_type</w:t>
            </w:r>
          </w:p>
        </w:tc>
        <w:tc>
          <w:tcPr>
            <w:tcW w:w="960" w:type="dxa"/>
            <w:tcBorders>
              <w:top w:val="nil"/>
              <w:left w:val="nil"/>
              <w:bottom w:val="single" w:sz="8" w:space="0" w:color="auto"/>
              <w:right w:val="single" w:sz="8" w:space="0" w:color="auto"/>
            </w:tcBorders>
            <w:noWrap/>
            <w:vAlign w:val="center"/>
          </w:tcPr>
          <w:p w14:paraId="0AAA10A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string</w:t>
            </w:r>
          </w:p>
        </w:tc>
        <w:tc>
          <w:tcPr>
            <w:tcW w:w="5360" w:type="dxa"/>
            <w:tcBorders>
              <w:top w:val="nil"/>
              <w:left w:val="nil"/>
              <w:bottom w:val="single" w:sz="8" w:space="0" w:color="auto"/>
              <w:right w:val="single" w:sz="8" w:space="0" w:color="auto"/>
            </w:tcBorders>
            <w:noWrap/>
            <w:vAlign w:val="center"/>
          </w:tcPr>
          <w:p w14:paraId="394D993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 (R- Registered)</w:t>
            </w:r>
          </w:p>
        </w:tc>
      </w:tr>
      <w:tr w:rsidR="00CE3568" w14:paraId="5A98411B"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729778F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user_id</w:t>
            </w:r>
          </w:p>
        </w:tc>
        <w:tc>
          <w:tcPr>
            <w:tcW w:w="960" w:type="dxa"/>
            <w:tcBorders>
              <w:top w:val="nil"/>
              <w:left w:val="nil"/>
              <w:bottom w:val="single" w:sz="8" w:space="0" w:color="auto"/>
              <w:right w:val="single" w:sz="8" w:space="0" w:color="auto"/>
            </w:tcBorders>
            <w:noWrap/>
            <w:vAlign w:val="center"/>
          </w:tcPr>
          <w:p w14:paraId="3807CF3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uint64             </w:t>
            </w:r>
          </w:p>
        </w:tc>
        <w:tc>
          <w:tcPr>
            <w:tcW w:w="5360" w:type="dxa"/>
            <w:tcBorders>
              <w:top w:val="nil"/>
              <w:left w:val="nil"/>
              <w:bottom w:val="single" w:sz="8" w:space="0" w:color="auto"/>
              <w:right w:val="single" w:sz="8" w:space="0" w:color="auto"/>
            </w:tcBorders>
            <w:noWrap/>
            <w:vAlign w:val="center"/>
          </w:tcPr>
          <w:p w14:paraId="1EA5D2E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617B0F97"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1E067F3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barcode_no</w:t>
            </w:r>
          </w:p>
        </w:tc>
        <w:tc>
          <w:tcPr>
            <w:tcW w:w="960" w:type="dxa"/>
            <w:tcBorders>
              <w:top w:val="nil"/>
              <w:left w:val="nil"/>
              <w:bottom w:val="single" w:sz="8" w:space="0" w:color="auto"/>
              <w:right w:val="single" w:sz="8" w:space="0" w:color="auto"/>
            </w:tcBorders>
            <w:noWrap/>
            <w:vAlign w:val="center"/>
          </w:tcPr>
          <w:p w14:paraId="7A4AB1E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1E98A83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w:t>
            </w:r>
          </w:p>
        </w:tc>
      </w:tr>
      <w:tr w:rsidR="00CE3568" w14:paraId="4599E3E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911EF1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service_type</w:t>
            </w:r>
          </w:p>
        </w:tc>
        <w:tc>
          <w:tcPr>
            <w:tcW w:w="960" w:type="dxa"/>
            <w:tcBorders>
              <w:top w:val="nil"/>
              <w:left w:val="nil"/>
              <w:bottom w:val="single" w:sz="8" w:space="0" w:color="auto"/>
              <w:right w:val="single" w:sz="8" w:space="0" w:color="auto"/>
            </w:tcBorders>
            <w:noWrap/>
            <w:vAlign w:val="center"/>
          </w:tcPr>
          <w:p w14:paraId="500F34E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26C738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mandatory(Speed Post/Business Parcel)</w:t>
            </w:r>
          </w:p>
        </w:tc>
      </w:tr>
      <w:tr w:rsidR="00CE3568" w14:paraId="5138C0C0"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3BC9F71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lastRenderedPageBreak/>
              <w:t xml:space="preserve">  booking_type</w:t>
            </w:r>
          </w:p>
        </w:tc>
        <w:tc>
          <w:tcPr>
            <w:tcW w:w="960" w:type="dxa"/>
            <w:tcBorders>
              <w:top w:val="nil"/>
              <w:left w:val="nil"/>
              <w:bottom w:val="single" w:sz="8" w:space="0" w:color="auto"/>
              <w:right w:val="single" w:sz="8" w:space="0" w:color="auto"/>
            </w:tcBorders>
            <w:noWrap/>
            <w:vAlign w:val="center"/>
          </w:tcPr>
          <w:p w14:paraId="4E1991E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45FE8B7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mandatory(COMMERCIAL)</w:t>
            </w:r>
          </w:p>
        </w:tc>
      </w:tr>
      <w:tr w:rsidR="00CE3568" w14:paraId="2620BA08"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94756E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article_length</w:t>
            </w:r>
          </w:p>
        </w:tc>
        <w:tc>
          <w:tcPr>
            <w:tcW w:w="960" w:type="dxa"/>
            <w:tcBorders>
              <w:top w:val="nil"/>
              <w:left w:val="nil"/>
              <w:bottom w:val="single" w:sz="8" w:space="0" w:color="auto"/>
              <w:right w:val="single" w:sz="8" w:space="0" w:color="auto"/>
            </w:tcBorders>
            <w:noWrap/>
            <w:vAlign w:val="center"/>
          </w:tcPr>
          <w:p w14:paraId="10DD848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1D321A1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1AB042B7"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08D832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article_breadth</w:t>
            </w:r>
          </w:p>
        </w:tc>
        <w:tc>
          <w:tcPr>
            <w:tcW w:w="960" w:type="dxa"/>
            <w:tcBorders>
              <w:top w:val="nil"/>
              <w:left w:val="nil"/>
              <w:bottom w:val="single" w:sz="8" w:space="0" w:color="auto"/>
              <w:right w:val="single" w:sz="8" w:space="0" w:color="auto"/>
            </w:tcBorders>
            <w:noWrap/>
            <w:vAlign w:val="center"/>
          </w:tcPr>
          <w:p w14:paraId="5FEE06A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4981FC1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3988501D"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76FC29D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article_height</w:t>
            </w:r>
          </w:p>
        </w:tc>
        <w:tc>
          <w:tcPr>
            <w:tcW w:w="960" w:type="dxa"/>
            <w:tcBorders>
              <w:top w:val="nil"/>
              <w:left w:val="nil"/>
              <w:bottom w:val="single" w:sz="8" w:space="0" w:color="auto"/>
              <w:right w:val="single" w:sz="8" w:space="0" w:color="auto"/>
            </w:tcBorders>
            <w:noWrap/>
            <w:vAlign w:val="center"/>
          </w:tcPr>
          <w:p w14:paraId="42DE024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5A098035"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59E8A317"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3D7640BA"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charged_weight</w:t>
            </w:r>
          </w:p>
        </w:tc>
        <w:tc>
          <w:tcPr>
            <w:tcW w:w="960" w:type="dxa"/>
            <w:tcBorders>
              <w:top w:val="nil"/>
              <w:left w:val="nil"/>
              <w:bottom w:val="single" w:sz="8" w:space="0" w:color="auto"/>
              <w:right w:val="single" w:sz="8" w:space="0" w:color="auto"/>
            </w:tcBorders>
            <w:noWrap/>
            <w:vAlign w:val="center"/>
          </w:tcPr>
          <w:p w14:paraId="7C9DF16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tcPr>
          <w:p w14:paraId="524270A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06673A58"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CC57CD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physical_weight</w:t>
            </w:r>
          </w:p>
        </w:tc>
        <w:tc>
          <w:tcPr>
            <w:tcW w:w="960" w:type="dxa"/>
            <w:tcBorders>
              <w:top w:val="nil"/>
              <w:left w:val="nil"/>
              <w:bottom w:val="single" w:sz="8" w:space="0" w:color="auto"/>
              <w:right w:val="single" w:sz="8" w:space="0" w:color="auto"/>
            </w:tcBorders>
            <w:noWrap/>
            <w:vAlign w:val="center"/>
          </w:tcPr>
          <w:p w14:paraId="4F5291D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tcPr>
          <w:p w14:paraId="2DB1506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486BF40B"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136062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volumetric_weight</w:t>
            </w:r>
          </w:p>
        </w:tc>
        <w:tc>
          <w:tcPr>
            <w:tcW w:w="960" w:type="dxa"/>
            <w:tcBorders>
              <w:top w:val="nil"/>
              <w:left w:val="nil"/>
              <w:bottom w:val="single" w:sz="8" w:space="0" w:color="auto"/>
              <w:right w:val="single" w:sz="8" w:space="0" w:color="auto"/>
            </w:tcBorders>
            <w:noWrap/>
            <w:vAlign w:val="center"/>
          </w:tcPr>
          <w:p w14:paraId="5096EB3F"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tcPr>
          <w:p w14:paraId="48CBAB0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37C5FF7B"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707E2A0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insurance_flag</w:t>
            </w:r>
          </w:p>
        </w:tc>
        <w:tc>
          <w:tcPr>
            <w:tcW w:w="960" w:type="dxa"/>
            <w:tcBorders>
              <w:top w:val="nil"/>
              <w:left w:val="nil"/>
              <w:bottom w:val="single" w:sz="8" w:space="0" w:color="auto"/>
              <w:right w:val="single" w:sz="8" w:space="0" w:color="auto"/>
            </w:tcBorders>
            <w:noWrap/>
            <w:vAlign w:val="center"/>
          </w:tcPr>
          <w:p w14:paraId="33202FA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noWrap/>
            <w:vAlign w:val="center"/>
          </w:tcPr>
          <w:p w14:paraId="74D202E5"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50D37B7C"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1E6E7E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insurance_value</w:t>
            </w:r>
          </w:p>
        </w:tc>
        <w:tc>
          <w:tcPr>
            <w:tcW w:w="960" w:type="dxa"/>
            <w:tcBorders>
              <w:top w:val="nil"/>
              <w:left w:val="nil"/>
              <w:bottom w:val="single" w:sz="8" w:space="0" w:color="auto"/>
              <w:right w:val="single" w:sz="8" w:space="0" w:color="auto"/>
            </w:tcBorders>
            <w:noWrap/>
            <w:vAlign w:val="center"/>
          </w:tcPr>
          <w:p w14:paraId="525C4B8F"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tcPr>
          <w:p w14:paraId="39CB8C55"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2A9F6D2A"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C351F6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recipient_name</w:t>
            </w:r>
          </w:p>
        </w:tc>
        <w:tc>
          <w:tcPr>
            <w:tcW w:w="960" w:type="dxa"/>
            <w:tcBorders>
              <w:top w:val="nil"/>
              <w:left w:val="nil"/>
              <w:bottom w:val="single" w:sz="8" w:space="0" w:color="auto"/>
              <w:right w:val="single" w:sz="8" w:space="0" w:color="auto"/>
            </w:tcBorders>
            <w:noWrap/>
            <w:vAlign w:val="center"/>
          </w:tcPr>
          <w:p w14:paraId="7D01DC8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4B76E0E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mandatory</w:t>
            </w:r>
          </w:p>
        </w:tc>
      </w:tr>
      <w:tr w:rsidR="00CE3568" w14:paraId="7EDF07DB"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12BBD4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recipient_mobile</w:t>
            </w:r>
          </w:p>
        </w:tc>
        <w:tc>
          <w:tcPr>
            <w:tcW w:w="960" w:type="dxa"/>
            <w:tcBorders>
              <w:top w:val="nil"/>
              <w:left w:val="nil"/>
              <w:bottom w:val="single" w:sz="8" w:space="0" w:color="auto"/>
              <w:right w:val="single" w:sz="8" w:space="0" w:color="auto"/>
            </w:tcBorders>
            <w:noWrap/>
            <w:vAlign w:val="center"/>
          </w:tcPr>
          <w:p w14:paraId="4608F82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6125B6B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06040E4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D3D4F0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recipient_addressl1</w:t>
            </w:r>
          </w:p>
        </w:tc>
        <w:tc>
          <w:tcPr>
            <w:tcW w:w="960" w:type="dxa"/>
            <w:tcBorders>
              <w:top w:val="nil"/>
              <w:left w:val="nil"/>
              <w:bottom w:val="single" w:sz="8" w:space="0" w:color="auto"/>
              <w:right w:val="single" w:sz="8" w:space="0" w:color="auto"/>
            </w:tcBorders>
            <w:noWrap/>
            <w:vAlign w:val="center"/>
          </w:tcPr>
          <w:p w14:paraId="440E6E2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8A5A6F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w:t>
            </w:r>
          </w:p>
        </w:tc>
      </w:tr>
      <w:tr w:rsidR="00CE3568" w14:paraId="1730A9A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64A58A7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recipient_addressl2</w:t>
            </w:r>
          </w:p>
        </w:tc>
        <w:tc>
          <w:tcPr>
            <w:tcW w:w="960" w:type="dxa"/>
            <w:tcBorders>
              <w:top w:val="nil"/>
              <w:left w:val="nil"/>
              <w:bottom w:val="single" w:sz="8" w:space="0" w:color="auto"/>
              <w:right w:val="single" w:sz="8" w:space="0" w:color="auto"/>
            </w:tcBorders>
            <w:noWrap/>
            <w:vAlign w:val="center"/>
          </w:tcPr>
          <w:p w14:paraId="3DBD158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19EF94E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7BB25078"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0EA356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recipient_addressl3</w:t>
            </w:r>
          </w:p>
        </w:tc>
        <w:tc>
          <w:tcPr>
            <w:tcW w:w="960" w:type="dxa"/>
            <w:tcBorders>
              <w:top w:val="nil"/>
              <w:left w:val="nil"/>
              <w:bottom w:val="single" w:sz="8" w:space="0" w:color="auto"/>
              <w:right w:val="single" w:sz="8" w:space="0" w:color="auto"/>
            </w:tcBorders>
            <w:noWrap/>
            <w:vAlign w:val="center"/>
          </w:tcPr>
          <w:p w14:paraId="74107FC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8038FD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79C4A4F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2C6073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recipient_city</w:t>
            </w:r>
          </w:p>
        </w:tc>
        <w:tc>
          <w:tcPr>
            <w:tcW w:w="960" w:type="dxa"/>
            <w:tcBorders>
              <w:top w:val="nil"/>
              <w:left w:val="nil"/>
              <w:bottom w:val="single" w:sz="8" w:space="0" w:color="auto"/>
              <w:right w:val="single" w:sz="8" w:space="0" w:color="auto"/>
            </w:tcBorders>
            <w:noWrap/>
            <w:vAlign w:val="center"/>
          </w:tcPr>
          <w:p w14:paraId="02100AD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C7BF07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4F60B8D0"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7FA9D7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recipient_pin</w:t>
            </w:r>
          </w:p>
        </w:tc>
        <w:tc>
          <w:tcPr>
            <w:tcW w:w="960" w:type="dxa"/>
            <w:tcBorders>
              <w:top w:val="nil"/>
              <w:left w:val="nil"/>
              <w:bottom w:val="single" w:sz="8" w:space="0" w:color="auto"/>
              <w:right w:val="single" w:sz="8" w:space="0" w:color="auto"/>
            </w:tcBorders>
            <w:noWrap/>
            <w:vAlign w:val="center"/>
          </w:tcPr>
          <w:p w14:paraId="34767A3A"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403BC0D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0C9492CD"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C9EE7D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recipient_state</w:t>
            </w:r>
          </w:p>
        </w:tc>
        <w:tc>
          <w:tcPr>
            <w:tcW w:w="960" w:type="dxa"/>
            <w:tcBorders>
              <w:top w:val="nil"/>
              <w:left w:val="nil"/>
              <w:bottom w:val="single" w:sz="8" w:space="0" w:color="auto"/>
              <w:right w:val="single" w:sz="8" w:space="0" w:color="auto"/>
            </w:tcBorders>
            <w:noWrap/>
            <w:vAlign w:val="center"/>
          </w:tcPr>
          <w:p w14:paraId="0730181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5B19EC8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1D4E042B"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3AD0711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sender_name</w:t>
            </w:r>
          </w:p>
        </w:tc>
        <w:tc>
          <w:tcPr>
            <w:tcW w:w="960" w:type="dxa"/>
            <w:tcBorders>
              <w:top w:val="nil"/>
              <w:left w:val="nil"/>
              <w:bottom w:val="single" w:sz="8" w:space="0" w:color="auto"/>
              <w:right w:val="single" w:sz="8" w:space="0" w:color="auto"/>
            </w:tcBorders>
            <w:noWrap/>
            <w:vAlign w:val="center"/>
          </w:tcPr>
          <w:p w14:paraId="698EE55A"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2A01ACC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w:t>
            </w:r>
          </w:p>
        </w:tc>
      </w:tr>
      <w:tr w:rsidR="00CE3568" w14:paraId="56F4EF56"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502B01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sender_mobile</w:t>
            </w:r>
          </w:p>
        </w:tc>
        <w:tc>
          <w:tcPr>
            <w:tcW w:w="960" w:type="dxa"/>
            <w:tcBorders>
              <w:top w:val="nil"/>
              <w:left w:val="nil"/>
              <w:bottom w:val="single" w:sz="8" w:space="0" w:color="auto"/>
              <w:right w:val="single" w:sz="8" w:space="0" w:color="auto"/>
            </w:tcBorders>
            <w:noWrap/>
            <w:vAlign w:val="center"/>
          </w:tcPr>
          <w:p w14:paraId="632A9E0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4FE32EF"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34FE230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D8EA17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sender_addressl1</w:t>
            </w:r>
          </w:p>
        </w:tc>
        <w:tc>
          <w:tcPr>
            <w:tcW w:w="960" w:type="dxa"/>
            <w:tcBorders>
              <w:top w:val="nil"/>
              <w:left w:val="nil"/>
              <w:bottom w:val="single" w:sz="8" w:space="0" w:color="auto"/>
              <w:right w:val="single" w:sz="8" w:space="0" w:color="auto"/>
            </w:tcBorders>
            <w:noWrap/>
            <w:vAlign w:val="center"/>
          </w:tcPr>
          <w:p w14:paraId="33D5294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139E250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62CD305D"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1493907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sender_addressl2</w:t>
            </w:r>
          </w:p>
        </w:tc>
        <w:tc>
          <w:tcPr>
            <w:tcW w:w="960" w:type="dxa"/>
            <w:tcBorders>
              <w:top w:val="nil"/>
              <w:left w:val="nil"/>
              <w:bottom w:val="single" w:sz="8" w:space="0" w:color="auto"/>
              <w:right w:val="single" w:sz="8" w:space="0" w:color="auto"/>
            </w:tcBorders>
            <w:noWrap/>
            <w:vAlign w:val="center"/>
          </w:tcPr>
          <w:p w14:paraId="7C1966B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5874E2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6018BE90"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74C53AA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sender_addressl3</w:t>
            </w:r>
          </w:p>
        </w:tc>
        <w:tc>
          <w:tcPr>
            <w:tcW w:w="960" w:type="dxa"/>
            <w:tcBorders>
              <w:top w:val="nil"/>
              <w:left w:val="nil"/>
              <w:bottom w:val="single" w:sz="8" w:space="0" w:color="auto"/>
              <w:right w:val="single" w:sz="8" w:space="0" w:color="auto"/>
            </w:tcBorders>
            <w:noWrap/>
            <w:vAlign w:val="center"/>
          </w:tcPr>
          <w:p w14:paraId="4D68BEF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4673B5F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55C1BC74"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3053817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sender_city</w:t>
            </w:r>
          </w:p>
        </w:tc>
        <w:tc>
          <w:tcPr>
            <w:tcW w:w="960" w:type="dxa"/>
            <w:tcBorders>
              <w:top w:val="nil"/>
              <w:left w:val="nil"/>
              <w:bottom w:val="single" w:sz="8" w:space="0" w:color="auto"/>
              <w:right w:val="single" w:sz="8" w:space="0" w:color="auto"/>
            </w:tcBorders>
            <w:noWrap/>
            <w:vAlign w:val="center"/>
          </w:tcPr>
          <w:p w14:paraId="0E9B76D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D2A2B0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1B9F9A53"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467935F"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sender_pin</w:t>
            </w:r>
          </w:p>
        </w:tc>
        <w:tc>
          <w:tcPr>
            <w:tcW w:w="960" w:type="dxa"/>
            <w:tcBorders>
              <w:top w:val="nil"/>
              <w:left w:val="nil"/>
              <w:bottom w:val="single" w:sz="8" w:space="0" w:color="auto"/>
              <w:right w:val="single" w:sz="8" w:space="0" w:color="auto"/>
            </w:tcBorders>
            <w:noWrap/>
            <w:vAlign w:val="center"/>
          </w:tcPr>
          <w:p w14:paraId="148D663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0F967F55"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6B33764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4F02FB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sender_state</w:t>
            </w:r>
          </w:p>
        </w:tc>
        <w:tc>
          <w:tcPr>
            <w:tcW w:w="960" w:type="dxa"/>
            <w:tcBorders>
              <w:top w:val="nil"/>
              <w:left w:val="nil"/>
              <w:bottom w:val="single" w:sz="8" w:space="0" w:color="auto"/>
              <w:right w:val="single" w:sz="8" w:space="0" w:color="auto"/>
            </w:tcBorders>
            <w:noWrap/>
            <w:vAlign w:val="center"/>
          </w:tcPr>
          <w:p w14:paraId="1D62E62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624573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79641DB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304E828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transmission_mode</w:t>
            </w:r>
          </w:p>
        </w:tc>
        <w:tc>
          <w:tcPr>
            <w:tcW w:w="960" w:type="dxa"/>
            <w:tcBorders>
              <w:top w:val="nil"/>
              <w:left w:val="nil"/>
              <w:bottom w:val="single" w:sz="8" w:space="0" w:color="auto"/>
              <w:right w:val="single" w:sz="8" w:space="0" w:color="auto"/>
            </w:tcBorders>
            <w:noWrap/>
            <w:vAlign w:val="center"/>
          </w:tcPr>
          <w:p w14:paraId="4EF32A9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61B50A9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mandatory,one of=S/A(S - Surface, A - Air)</w:t>
            </w:r>
          </w:p>
        </w:tc>
      </w:tr>
      <w:tr w:rsidR="00CE3568" w14:paraId="7EA72155"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10D5E88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payment_mode</w:t>
            </w:r>
          </w:p>
        </w:tc>
        <w:tc>
          <w:tcPr>
            <w:tcW w:w="960" w:type="dxa"/>
            <w:tcBorders>
              <w:top w:val="nil"/>
              <w:left w:val="nil"/>
              <w:bottom w:val="single" w:sz="8" w:space="0" w:color="auto"/>
              <w:right w:val="single" w:sz="8" w:space="0" w:color="auto"/>
            </w:tcBorders>
            <w:noWrap/>
            <w:vAlign w:val="center"/>
          </w:tcPr>
          <w:p w14:paraId="7946491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186F3DE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Mandatory(CO-Contract,contract – contractual booking)</w:t>
            </w:r>
          </w:p>
        </w:tc>
      </w:tr>
      <w:tr w:rsidR="00CE3568" w14:paraId="04FEF3EF"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6CB6A63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routing_data</w:t>
            </w:r>
          </w:p>
        </w:tc>
        <w:tc>
          <w:tcPr>
            <w:tcW w:w="960" w:type="dxa"/>
            <w:tcBorders>
              <w:top w:val="nil"/>
              <w:left w:val="nil"/>
              <w:bottom w:val="single" w:sz="8" w:space="0" w:color="auto"/>
              <w:right w:val="single" w:sz="8" w:space="0" w:color="auto"/>
            </w:tcBorders>
            <w:noWrap/>
            <w:vAlign w:val="center"/>
          </w:tcPr>
          <w:p w14:paraId="3613CBB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07B4B2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1B2FAEB9"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3E0C65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booking_office_name</w:t>
            </w:r>
          </w:p>
        </w:tc>
        <w:tc>
          <w:tcPr>
            <w:tcW w:w="960" w:type="dxa"/>
            <w:tcBorders>
              <w:top w:val="nil"/>
              <w:left w:val="nil"/>
              <w:bottom w:val="single" w:sz="8" w:space="0" w:color="auto"/>
              <w:right w:val="single" w:sz="8" w:space="0" w:color="auto"/>
            </w:tcBorders>
            <w:noWrap/>
            <w:vAlign w:val="center"/>
          </w:tcPr>
          <w:p w14:paraId="2126632F"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58B7B88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w:t>
            </w:r>
          </w:p>
        </w:tc>
      </w:tr>
      <w:tr w:rsidR="00CE3568" w14:paraId="6B9308CC"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F4EBD3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booking_office_pin</w:t>
            </w:r>
          </w:p>
        </w:tc>
        <w:tc>
          <w:tcPr>
            <w:tcW w:w="960" w:type="dxa"/>
            <w:tcBorders>
              <w:top w:val="nil"/>
              <w:left w:val="nil"/>
              <w:bottom w:val="single" w:sz="8" w:space="0" w:color="auto"/>
              <w:right w:val="single" w:sz="8" w:space="0" w:color="auto"/>
            </w:tcBorders>
            <w:noWrap/>
            <w:vAlign w:val="center"/>
          </w:tcPr>
          <w:p w14:paraId="5ABD777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19CE89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w:t>
            </w:r>
          </w:p>
        </w:tc>
      </w:tr>
      <w:tr w:rsidR="00CE3568" w14:paraId="780B266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2C55933" w14:textId="189E18C1"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w:t>
            </w:r>
            <w:r w:rsidR="0040453C">
              <w:rPr>
                <w:rFonts w:ascii="Calibri" w:eastAsia="Times New Roman" w:hAnsi="Calibri" w:cs="Calibri"/>
                <w:color w:val="000000"/>
                <w:lang w:eastAsia="en-IN"/>
              </w:rPr>
              <w:t>S</w:t>
            </w:r>
            <w:r>
              <w:rPr>
                <w:rFonts w:ascii="Calibri" w:eastAsia="Times New Roman" w:hAnsi="Calibri" w:cs="Calibri"/>
                <w:color w:val="000000"/>
                <w:lang w:eastAsia="en-IN"/>
              </w:rPr>
              <w:t>ize</w:t>
            </w:r>
          </w:p>
        </w:tc>
        <w:tc>
          <w:tcPr>
            <w:tcW w:w="960" w:type="dxa"/>
            <w:tcBorders>
              <w:top w:val="nil"/>
              <w:left w:val="nil"/>
              <w:bottom w:val="single" w:sz="8" w:space="0" w:color="auto"/>
              <w:right w:val="single" w:sz="8" w:space="0" w:color="auto"/>
            </w:tcBorders>
            <w:noWrap/>
            <w:vAlign w:val="center"/>
          </w:tcPr>
          <w:p w14:paraId="67FB99F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A4EB1E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mandatory,oneof=A6/ A7</w:t>
            </w:r>
          </w:p>
        </w:tc>
      </w:tr>
      <w:tr w:rsidR="00CE3568" w14:paraId="400EC649"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ECE496A"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total_amount</w:t>
            </w:r>
          </w:p>
        </w:tc>
        <w:tc>
          <w:tcPr>
            <w:tcW w:w="960" w:type="dxa"/>
            <w:tcBorders>
              <w:top w:val="nil"/>
              <w:left w:val="nil"/>
              <w:bottom w:val="single" w:sz="8" w:space="0" w:color="auto"/>
              <w:right w:val="single" w:sz="8" w:space="0" w:color="auto"/>
            </w:tcBorders>
            <w:noWrap/>
            <w:vAlign w:val="center"/>
          </w:tcPr>
          <w:p w14:paraId="2AE3404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float64            </w:t>
            </w:r>
          </w:p>
        </w:tc>
        <w:tc>
          <w:tcPr>
            <w:tcW w:w="5360" w:type="dxa"/>
            <w:tcBorders>
              <w:top w:val="nil"/>
              <w:left w:val="nil"/>
              <w:bottom w:val="single" w:sz="8" w:space="0" w:color="auto"/>
              <w:right w:val="single" w:sz="8" w:space="0" w:color="auto"/>
            </w:tcBorders>
            <w:noWrap/>
            <w:vAlign w:val="center"/>
          </w:tcPr>
          <w:p w14:paraId="6B2686D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288387FB"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11D9A794"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destination_country_name</w:t>
            </w:r>
          </w:p>
        </w:tc>
        <w:tc>
          <w:tcPr>
            <w:tcW w:w="960" w:type="dxa"/>
            <w:tcBorders>
              <w:top w:val="nil"/>
              <w:left w:val="nil"/>
              <w:bottom w:val="single" w:sz="8" w:space="0" w:color="auto"/>
              <w:right w:val="single" w:sz="8" w:space="0" w:color="auto"/>
            </w:tcBorders>
            <w:noWrap/>
            <w:vAlign w:val="center"/>
          </w:tcPr>
          <w:p w14:paraId="65FE901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1E99199"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3CF9622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5904632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destination_country_code</w:t>
            </w:r>
          </w:p>
        </w:tc>
        <w:tc>
          <w:tcPr>
            <w:tcW w:w="960" w:type="dxa"/>
            <w:tcBorders>
              <w:top w:val="nil"/>
              <w:left w:val="nil"/>
              <w:bottom w:val="single" w:sz="8" w:space="0" w:color="auto"/>
              <w:right w:val="single" w:sz="8" w:space="0" w:color="auto"/>
            </w:tcBorders>
            <w:noWrap/>
            <w:vAlign w:val="center"/>
          </w:tcPr>
          <w:p w14:paraId="185CA72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3584A6A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373465A8"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4638439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receiver_zipcode</w:t>
            </w:r>
          </w:p>
        </w:tc>
        <w:tc>
          <w:tcPr>
            <w:tcW w:w="960" w:type="dxa"/>
            <w:tcBorders>
              <w:top w:val="nil"/>
              <w:left w:val="nil"/>
              <w:bottom w:val="single" w:sz="8" w:space="0" w:color="auto"/>
              <w:right w:val="single" w:sz="8" w:space="0" w:color="auto"/>
            </w:tcBorders>
            <w:noWrap/>
            <w:vAlign w:val="center"/>
          </w:tcPr>
          <w:p w14:paraId="77850F1A"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46A15B32"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48E188D1"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702CA55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payment_status</w:t>
            </w:r>
          </w:p>
        </w:tc>
        <w:tc>
          <w:tcPr>
            <w:tcW w:w="960" w:type="dxa"/>
            <w:tcBorders>
              <w:top w:val="nil"/>
              <w:left w:val="nil"/>
              <w:bottom w:val="single" w:sz="8" w:space="0" w:color="auto"/>
              <w:right w:val="single" w:sz="8" w:space="0" w:color="auto"/>
            </w:tcBorders>
            <w:noWrap/>
            <w:vAlign w:val="center"/>
          </w:tcPr>
          <w:p w14:paraId="7BD0B7A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1121630C"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Mandatory(PC – Payment Completed)</w:t>
            </w:r>
          </w:p>
        </w:tc>
      </w:tr>
      <w:tr w:rsidR="00CE3568" w14:paraId="63C055F7"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0F4AA26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value_added_services</w:t>
            </w:r>
          </w:p>
        </w:tc>
        <w:tc>
          <w:tcPr>
            <w:tcW w:w="960" w:type="dxa"/>
            <w:tcBorders>
              <w:top w:val="nil"/>
              <w:left w:val="nil"/>
              <w:bottom w:val="single" w:sz="8" w:space="0" w:color="auto"/>
              <w:right w:val="single" w:sz="8" w:space="0" w:color="auto"/>
            </w:tcBorders>
            <w:noWrap/>
            <w:vAlign w:val="center"/>
          </w:tcPr>
          <w:p w14:paraId="3D441EA8"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7958EE71"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14E4D0B2"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64AEDABE"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identifier</w:t>
            </w:r>
          </w:p>
        </w:tc>
        <w:tc>
          <w:tcPr>
            <w:tcW w:w="960" w:type="dxa"/>
            <w:tcBorders>
              <w:top w:val="nil"/>
              <w:left w:val="nil"/>
              <w:bottom w:val="single" w:sz="8" w:space="0" w:color="auto"/>
              <w:right w:val="single" w:sz="8" w:space="0" w:color="auto"/>
            </w:tcBorders>
            <w:noWrap/>
            <w:vAlign w:val="center"/>
          </w:tcPr>
          <w:p w14:paraId="230A881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66137E65"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mandatory,oneof=Domestic/ International</w:t>
            </w:r>
          </w:p>
        </w:tc>
      </w:tr>
      <w:tr w:rsidR="00CE3568" w14:paraId="731AD877"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2926F4A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bkg_ref_id</w:t>
            </w:r>
          </w:p>
        </w:tc>
        <w:tc>
          <w:tcPr>
            <w:tcW w:w="960" w:type="dxa"/>
            <w:tcBorders>
              <w:top w:val="nil"/>
              <w:left w:val="nil"/>
              <w:bottom w:val="single" w:sz="8" w:space="0" w:color="auto"/>
              <w:right w:val="single" w:sz="8" w:space="0" w:color="auto"/>
            </w:tcBorders>
            <w:noWrap/>
            <w:vAlign w:val="center"/>
          </w:tcPr>
          <w:p w14:paraId="5683DEFD"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string             </w:t>
            </w:r>
          </w:p>
        </w:tc>
        <w:tc>
          <w:tcPr>
            <w:tcW w:w="5360" w:type="dxa"/>
            <w:tcBorders>
              <w:top w:val="nil"/>
              <w:left w:val="nil"/>
              <w:bottom w:val="single" w:sz="8" w:space="0" w:color="auto"/>
              <w:right w:val="single" w:sz="8" w:space="0" w:color="auto"/>
            </w:tcBorders>
            <w:noWrap/>
            <w:vAlign w:val="center"/>
          </w:tcPr>
          <w:p w14:paraId="1C0E7E95"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1A2FEDA3"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67EF523A"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priority</w:t>
            </w:r>
          </w:p>
        </w:tc>
        <w:tc>
          <w:tcPr>
            <w:tcW w:w="960" w:type="dxa"/>
            <w:tcBorders>
              <w:top w:val="nil"/>
              <w:left w:val="nil"/>
              <w:bottom w:val="single" w:sz="8" w:space="0" w:color="auto"/>
              <w:right w:val="single" w:sz="8" w:space="0" w:color="auto"/>
            </w:tcBorders>
            <w:noWrap/>
            <w:vAlign w:val="center"/>
          </w:tcPr>
          <w:p w14:paraId="633264CB"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noWrap/>
            <w:vAlign w:val="center"/>
          </w:tcPr>
          <w:p w14:paraId="1F51A4E7"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r w:rsidR="00CE3568" w14:paraId="76F6C3BE" w14:textId="77777777">
        <w:trPr>
          <w:trHeight w:val="315"/>
        </w:trPr>
        <w:tc>
          <w:tcPr>
            <w:tcW w:w="2760" w:type="dxa"/>
            <w:tcBorders>
              <w:top w:val="nil"/>
              <w:left w:val="single" w:sz="8" w:space="0" w:color="auto"/>
              <w:bottom w:val="single" w:sz="8" w:space="0" w:color="auto"/>
              <w:right w:val="single" w:sz="8" w:space="0" w:color="auto"/>
            </w:tcBorders>
            <w:noWrap/>
            <w:vAlign w:val="center"/>
          </w:tcPr>
          <w:p w14:paraId="3BBC5723"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  registered_flag</w:t>
            </w:r>
          </w:p>
        </w:tc>
        <w:tc>
          <w:tcPr>
            <w:tcW w:w="960" w:type="dxa"/>
            <w:tcBorders>
              <w:top w:val="nil"/>
              <w:left w:val="nil"/>
              <w:bottom w:val="single" w:sz="8" w:space="0" w:color="auto"/>
              <w:right w:val="single" w:sz="8" w:space="0" w:color="auto"/>
            </w:tcBorders>
            <w:noWrap/>
            <w:vAlign w:val="center"/>
          </w:tcPr>
          <w:p w14:paraId="4367BA26"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bool               </w:t>
            </w:r>
          </w:p>
        </w:tc>
        <w:tc>
          <w:tcPr>
            <w:tcW w:w="5360" w:type="dxa"/>
            <w:tcBorders>
              <w:top w:val="nil"/>
              <w:left w:val="nil"/>
              <w:bottom w:val="single" w:sz="8" w:space="0" w:color="auto"/>
              <w:right w:val="single" w:sz="8" w:space="0" w:color="auto"/>
            </w:tcBorders>
            <w:noWrap/>
            <w:vAlign w:val="center"/>
          </w:tcPr>
          <w:p w14:paraId="7D5D14E0" w14:textId="77777777" w:rsidR="00CE3568" w:rsidRDefault="0000000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not mandatory</w:t>
            </w:r>
          </w:p>
        </w:tc>
      </w:tr>
    </w:tbl>
    <w:p w14:paraId="296946F0" w14:textId="77777777" w:rsidR="00CE3568" w:rsidRDefault="00CE3568">
      <w:pPr>
        <w:rPr>
          <w:rFonts w:ascii="Maiandra GD" w:hAnsi="Maiandra GD" w:cstheme="minorHAnsi"/>
          <w:color w:val="4F81BD" w:themeColor="accent1"/>
          <w:szCs w:val="24"/>
        </w:rPr>
      </w:pPr>
    </w:p>
    <w:p w14:paraId="46D33656" w14:textId="77777777" w:rsidR="00CE3568" w:rsidRDefault="00000000">
      <w:pPr>
        <w:pStyle w:val="ListParagraph"/>
        <w:numPr>
          <w:ilvl w:val="1"/>
          <w:numId w:val="7"/>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Bulk/Individual Tracking API</w:t>
      </w:r>
    </w:p>
    <w:p w14:paraId="2FD85038" w14:textId="77777777" w:rsidR="00CE3568" w:rsidRDefault="00CE3568">
      <w:pPr>
        <w:pStyle w:val="ListParagraph"/>
        <w:ind w:left="792"/>
        <w:rPr>
          <w:rFonts w:ascii="Maiandra GD" w:hAnsi="Maiandra GD" w:cstheme="minorHAnsi"/>
          <w:color w:val="4F81BD" w:themeColor="accent1"/>
          <w:szCs w:val="24"/>
        </w:rPr>
      </w:pPr>
    </w:p>
    <w:p w14:paraId="188A390E" w14:textId="77777777" w:rsidR="00CE3568" w:rsidRDefault="00000000">
      <w:pPr>
        <w:pStyle w:val="BodyText0"/>
        <w:numPr>
          <w:ilvl w:val="0"/>
          <w:numId w:val="23"/>
        </w:numPr>
        <w:jc w:val="both"/>
        <w:rPr>
          <w:rFonts w:ascii="Maiandra GD" w:hAnsi="Maiandra GD" w:cstheme="minorHAnsi"/>
          <w:sz w:val="24"/>
          <w:szCs w:val="24"/>
        </w:rPr>
      </w:pPr>
      <w:r>
        <w:rPr>
          <w:rFonts w:ascii="Maiandra GD" w:hAnsi="Maiandra GD" w:cstheme="minorHAnsi"/>
          <w:sz w:val="24"/>
          <w:szCs w:val="24"/>
        </w:rPr>
        <w:t xml:space="preserve">This API </w:t>
      </w:r>
      <w:r>
        <w:rPr>
          <w:rFonts w:ascii="Maiandra GD" w:hAnsi="Maiandra GD" w:cstheme="minorHAnsi"/>
          <w:sz w:val="24"/>
          <w:szCs w:val="24"/>
          <w:lang w:val="en-IN"/>
        </w:rPr>
        <w:t>gives the tracking data of 500 articles at once</w:t>
      </w:r>
      <w:r>
        <w:rPr>
          <w:rFonts w:ascii="Maiandra GD" w:hAnsi="Maiandra GD" w:cstheme="minorHAnsi"/>
          <w:sz w:val="24"/>
          <w:szCs w:val="24"/>
        </w:rPr>
        <w:t>.</w:t>
      </w:r>
    </w:p>
    <w:p w14:paraId="672234C3" w14:textId="2B143124" w:rsidR="00862DC0" w:rsidRPr="00862DC0" w:rsidRDefault="00862DC0" w:rsidP="00862DC0">
      <w:pPr>
        <w:pStyle w:val="BodyText0"/>
        <w:numPr>
          <w:ilvl w:val="0"/>
          <w:numId w:val="23"/>
        </w:numPr>
        <w:jc w:val="both"/>
        <w:rPr>
          <w:rFonts w:cstheme="minorHAnsi"/>
          <w:szCs w:val="24"/>
        </w:rPr>
      </w:pPr>
      <w:r>
        <w:rPr>
          <w:rFonts w:cstheme="minorHAnsi"/>
          <w:szCs w:val="24"/>
        </w:rPr>
        <w:t>Customer can be able to track only the articles booked under their id.</w:t>
      </w:r>
    </w:p>
    <w:p w14:paraId="09BB9738" w14:textId="77777777" w:rsidR="00CE3568" w:rsidRDefault="00000000">
      <w:pPr>
        <w:pStyle w:val="BodyText0"/>
        <w:numPr>
          <w:ilvl w:val="0"/>
          <w:numId w:val="23"/>
        </w:numPr>
        <w:jc w:val="both"/>
        <w:rPr>
          <w:rFonts w:cstheme="minorHAnsi"/>
          <w:sz w:val="24"/>
          <w:szCs w:val="24"/>
        </w:rPr>
      </w:pPr>
      <w:r>
        <w:rPr>
          <w:rFonts w:cstheme="minorHAnsi"/>
          <w:sz w:val="24"/>
          <w:szCs w:val="24"/>
        </w:rPr>
        <w:t>Method: POST</w:t>
      </w:r>
    </w:p>
    <w:p w14:paraId="7CA4FD9B" w14:textId="77777777" w:rsidR="00CE3568" w:rsidRDefault="00000000">
      <w:pPr>
        <w:pStyle w:val="BodyText0"/>
        <w:numPr>
          <w:ilvl w:val="0"/>
          <w:numId w:val="23"/>
        </w:numPr>
        <w:jc w:val="both"/>
        <w:rPr>
          <w:rFonts w:cstheme="minorHAnsi"/>
          <w:sz w:val="24"/>
          <w:szCs w:val="24"/>
        </w:rPr>
      </w:pPr>
      <w:r>
        <w:rPr>
          <w:rFonts w:cstheme="minorHAnsi"/>
          <w:sz w:val="24"/>
          <w:szCs w:val="24"/>
        </w:rPr>
        <w:t>APIUrl:https://test.cept.gov.in/beextcustomer/v1/tracking/bulk</w:t>
      </w:r>
    </w:p>
    <w:p w14:paraId="60A22156" w14:textId="77777777" w:rsidR="00CE3568" w:rsidRDefault="00000000">
      <w:pPr>
        <w:pStyle w:val="BodyText0"/>
        <w:numPr>
          <w:ilvl w:val="0"/>
          <w:numId w:val="23"/>
        </w:numPr>
        <w:jc w:val="both"/>
        <w:rPr>
          <w:rFonts w:cstheme="minorHAnsi"/>
          <w:sz w:val="24"/>
          <w:szCs w:val="24"/>
        </w:rPr>
      </w:pPr>
      <w:r>
        <w:rPr>
          <w:rFonts w:cstheme="minorHAnsi"/>
          <w:sz w:val="24"/>
          <w:szCs w:val="24"/>
        </w:rPr>
        <w:t>Authorization: Bearer token</w:t>
      </w:r>
    </w:p>
    <w:p w14:paraId="46E5CE29" w14:textId="77777777" w:rsidR="00CE3568" w:rsidRDefault="00000000">
      <w:pPr>
        <w:pStyle w:val="BodyText0"/>
        <w:numPr>
          <w:ilvl w:val="0"/>
          <w:numId w:val="23"/>
        </w:numPr>
        <w:jc w:val="both"/>
        <w:rPr>
          <w:rFonts w:ascii="Maiandra GD" w:hAnsi="Maiandra GD" w:cstheme="minorHAnsi"/>
          <w:b/>
          <w:sz w:val="24"/>
          <w:szCs w:val="24"/>
        </w:rPr>
      </w:pPr>
      <w:r>
        <w:rPr>
          <w:rFonts w:ascii="Maiandra GD" w:hAnsi="Maiandra GD" w:cstheme="minorHAnsi"/>
          <w:b/>
          <w:sz w:val="24"/>
          <w:szCs w:val="24"/>
        </w:rPr>
        <w:t>Sample Input and Output:</w:t>
      </w:r>
    </w:p>
    <w:p w14:paraId="7922E6A3" w14:textId="77777777" w:rsidR="00CE3568" w:rsidRDefault="00000000">
      <w:pPr>
        <w:pStyle w:val="BodyText0"/>
        <w:numPr>
          <w:ilvl w:val="1"/>
          <w:numId w:val="23"/>
        </w:numPr>
        <w:jc w:val="both"/>
        <w:rPr>
          <w:rFonts w:ascii="Maiandra GD" w:hAnsi="Maiandra GD" w:cstheme="minorHAnsi"/>
          <w:b/>
          <w:sz w:val="24"/>
          <w:szCs w:val="24"/>
        </w:rPr>
      </w:pPr>
      <w:r>
        <w:rPr>
          <w:rFonts w:ascii="Maiandra GD" w:hAnsi="Maiandra GD" w:cstheme="minorHAnsi"/>
          <w:b/>
          <w:sz w:val="24"/>
          <w:szCs w:val="24"/>
        </w:rPr>
        <w:t>Sample Input:</w:t>
      </w:r>
    </w:p>
    <w:p w14:paraId="4AF7030F" w14:textId="77777777" w:rsidR="00CE3568" w:rsidRDefault="00000000">
      <w:pPr>
        <w:pStyle w:val="NoSpacing"/>
        <w:rPr>
          <w:rFonts w:ascii="Maiandra GD" w:hAnsi="Maiandra GD"/>
          <w:sz w:val="24"/>
          <w:szCs w:val="24"/>
        </w:rPr>
      </w:pPr>
      <w:r>
        <w:rPr>
          <w:rFonts w:ascii="Maiandra GD" w:hAnsi="Maiandra GD"/>
          <w:b/>
          <w:sz w:val="24"/>
          <w:szCs w:val="24"/>
          <w:lang w:val="en-IN"/>
        </w:rPr>
        <w:tab/>
      </w:r>
      <w:r>
        <w:rPr>
          <w:rFonts w:ascii="Maiandra GD" w:hAnsi="Maiandra GD"/>
          <w:b/>
          <w:sz w:val="24"/>
          <w:szCs w:val="24"/>
          <w:lang w:val="en-IN"/>
        </w:rPr>
        <w:tab/>
      </w:r>
      <w:r>
        <w:rPr>
          <w:rFonts w:ascii="Maiandra GD" w:hAnsi="Maiandra GD"/>
          <w:sz w:val="24"/>
          <w:szCs w:val="24"/>
        </w:rPr>
        <w:t>{</w:t>
      </w:r>
    </w:p>
    <w:p w14:paraId="013D3C6E" w14:textId="77777777" w:rsidR="00CE3568" w:rsidRDefault="00000000">
      <w:pPr>
        <w:pStyle w:val="NoSpacing"/>
        <w:ind w:left="1440"/>
        <w:rPr>
          <w:rFonts w:ascii="Maiandra GD" w:hAnsi="Maiandra GD"/>
          <w:sz w:val="24"/>
          <w:szCs w:val="24"/>
        </w:rPr>
      </w:pPr>
      <w:r>
        <w:rPr>
          <w:rFonts w:ascii="Maiandra GD" w:hAnsi="Maiandra GD"/>
          <w:sz w:val="24"/>
          <w:szCs w:val="24"/>
        </w:rPr>
        <w:t>    "bulk": [</w:t>
      </w:r>
    </w:p>
    <w:p w14:paraId="2544039B" w14:textId="77777777" w:rsidR="00CE3568" w:rsidRDefault="00000000">
      <w:pPr>
        <w:pStyle w:val="NoSpacing"/>
        <w:ind w:left="1440"/>
        <w:rPr>
          <w:rFonts w:ascii="Courier New" w:eastAsia="Times New Roman" w:hAnsi="Courier New" w:cs="Courier New"/>
          <w:color w:val="000000"/>
          <w:sz w:val="18"/>
          <w:szCs w:val="18"/>
          <w:lang w:val="en-IN" w:eastAsia="en-IN"/>
        </w:rPr>
      </w:pPr>
      <w:r>
        <w:rPr>
          <w:rFonts w:ascii="Maiandra GD" w:hAnsi="Maiandra GD"/>
          <w:sz w:val="24"/>
          <w:szCs w:val="24"/>
        </w:rPr>
        <w:t xml:space="preserve">       </w:t>
      </w:r>
      <w:r>
        <w:rPr>
          <w:rFonts w:ascii="Courier New" w:eastAsia="Times New Roman" w:hAnsi="Courier New" w:cs="Courier New"/>
          <w:color w:val="000000"/>
          <w:sz w:val="18"/>
          <w:szCs w:val="18"/>
          <w:lang w:val="en-IN" w:eastAsia="en-IN"/>
        </w:rPr>
        <w:t>“RK775227016IN”,</w:t>
      </w:r>
    </w:p>
    <w:p w14:paraId="3D4B1B44" w14:textId="77777777" w:rsidR="00CE3568" w:rsidRDefault="00000000">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“RK440375064IN”,</w:t>
      </w:r>
    </w:p>
    <w:p w14:paraId="0561C966" w14:textId="77777777" w:rsidR="00CE3568" w:rsidRDefault="00000000">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“RK815417418IN”,</w:t>
      </w:r>
    </w:p>
    <w:p w14:paraId="13780701" w14:textId="77777777" w:rsidR="00CE3568" w:rsidRDefault="00000000">
      <w:pPr>
        <w:shd w:val="clear" w:color="auto" w:fill="FFFFFF"/>
        <w:spacing w:after="0"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“RK446958412IN”,</w:t>
      </w:r>
    </w:p>
    <w:p w14:paraId="7EB166A2" w14:textId="77777777" w:rsidR="00CE3568" w:rsidRDefault="00000000">
      <w:pPr>
        <w:shd w:val="clear" w:color="auto" w:fill="FFFFFF"/>
        <w:spacing w:line="270" w:lineRule="atLeast"/>
        <w:ind w:left="1440" w:firstLine="720"/>
        <w:rPr>
          <w:rFonts w:ascii="Courier New" w:eastAsia="Times New Roman" w:hAnsi="Courier New" w:cs="Courier New"/>
          <w:color w:val="000000"/>
          <w:sz w:val="18"/>
          <w:szCs w:val="18"/>
          <w:lang w:val="en-IN" w:eastAsia="en-IN"/>
        </w:rPr>
      </w:pPr>
      <w:r>
        <w:rPr>
          <w:rFonts w:ascii="Courier New" w:eastAsia="Times New Roman" w:hAnsi="Courier New" w:cs="Courier New"/>
          <w:color w:val="000000"/>
          <w:sz w:val="18"/>
          <w:szCs w:val="18"/>
          <w:lang w:val="en-IN" w:eastAsia="en-IN"/>
        </w:rPr>
        <w:t>“</w:t>
      </w:r>
      <w:r>
        <w:rPr>
          <w:rFonts w:ascii="Courier New" w:eastAsia="Times New Roman" w:hAnsi="Courier New" w:cs="Courier New"/>
          <w:color w:val="0451A5"/>
          <w:sz w:val="18"/>
          <w:szCs w:val="18"/>
          <w:lang w:val="en-IN" w:eastAsia="en-IN"/>
        </w:rPr>
        <w:t>EY011867595IN</w:t>
      </w:r>
      <w:r>
        <w:rPr>
          <w:rFonts w:ascii="Courier New" w:eastAsia="Times New Roman" w:hAnsi="Courier New" w:cs="Courier New"/>
          <w:color w:val="000000"/>
          <w:sz w:val="18"/>
          <w:szCs w:val="18"/>
          <w:lang w:val="en-IN" w:eastAsia="en-IN"/>
        </w:rPr>
        <w:t>”</w:t>
      </w:r>
    </w:p>
    <w:p w14:paraId="76BB5AAC" w14:textId="77777777" w:rsidR="00CE3568" w:rsidRDefault="00000000">
      <w:pPr>
        <w:pStyle w:val="NoSpacing"/>
        <w:ind w:left="1440"/>
        <w:rPr>
          <w:rFonts w:ascii="Maiandra GD" w:hAnsi="Maiandra GD"/>
          <w:sz w:val="24"/>
          <w:szCs w:val="24"/>
        </w:rPr>
      </w:pPr>
      <w:r>
        <w:rPr>
          <w:rFonts w:ascii="Maiandra GD" w:hAnsi="Maiandra GD"/>
          <w:sz w:val="24"/>
          <w:szCs w:val="24"/>
        </w:rPr>
        <w:t>    ]</w:t>
      </w:r>
    </w:p>
    <w:p w14:paraId="0C926236" w14:textId="77777777" w:rsidR="00CE3568" w:rsidRDefault="00000000">
      <w:pPr>
        <w:pStyle w:val="NoSpacing"/>
        <w:ind w:left="1440"/>
        <w:rPr>
          <w:rFonts w:ascii="Maiandra GD" w:hAnsi="Maiandra GD"/>
          <w:sz w:val="24"/>
          <w:szCs w:val="24"/>
        </w:rPr>
      </w:pPr>
      <w:r>
        <w:rPr>
          <w:rFonts w:ascii="Maiandra GD" w:hAnsi="Maiandra GD"/>
          <w:sz w:val="24"/>
          <w:szCs w:val="24"/>
        </w:rPr>
        <w:t>}</w:t>
      </w:r>
    </w:p>
    <w:p w14:paraId="66CE707B" w14:textId="77777777" w:rsidR="00CE3568" w:rsidRDefault="00000000">
      <w:pPr>
        <w:pStyle w:val="BodyText0"/>
        <w:spacing w:after="80" w:line="240" w:lineRule="auto"/>
        <w:ind w:left="1083"/>
        <w:rPr>
          <w:rFonts w:ascii="Maiandra GD" w:hAnsi="Maiandra GD"/>
          <w:bCs/>
          <w:sz w:val="24"/>
          <w:szCs w:val="24"/>
        </w:rPr>
      </w:pPr>
      <w:r>
        <w:rPr>
          <w:rFonts w:ascii="Maiandra GD" w:hAnsi="Maiandra GD" w:cstheme="minorHAnsi"/>
          <w:b/>
          <w:sz w:val="24"/>
          <w:szCs w:val="24"/>
          <w:lang w:val="en-IN"/>
        </w:rPr>
        <w:tab/>
      </w:r>
      <w:r>
        <w:rPr>
          <w:rFonts w:ascii="Maiandra GD" w:hAnsi="Maiandra GD"/>
          <w:bCs/>
          <w:sz w:val="24"/>
          <w:szCs w:val="24"/>
          <w:lang w:val="en-IN"/>
        </w:rPr>
        <w:tab/>
      </w:r>
    </w:p>
    <w:p w14:paraId="18BE07BC" w14:textId="77777777" w:rsidR="00CE3568" w:rsidRDefault="00CE3568">
      <w:pPr>
        <w:pStyle w:val="BodyText0"/>
        <w:spacing w:after="80" w:line="240" w:lineRule="auto"/>
        <w:ind w:left="1083"/>
        <w:rPr>
          <w:rFonts w:ascii="Maiandra GD" w:hAnsi="Maiandra GD"/>
          <w:bCs/>
          <w:sz w:val="24"/>
          <w:szCs w:val="24"/>
        </w:rPr>
      </w:pPr>
    </w:p>
    <w:p w14:paraId="4D3B8419" w14:textId="77777777" w:rsidR="00CE3568" w:rsidRDefault="00000000">
      <w:pPr>
        <w:pStyle w:val="BodyText0"/>
        <w:spacing w:after="80" w:line="240" w:lineRule="auto"/>
        <w:ind w:left="1083"/>
        <w:rPr>
          <w:rFonts w:ascii="Maiandra GD" w:hAnsi="Maiandra GD" w:cstheme="minorHAnsi"/>
          <w:bCs/>
          <w:sz w:val="24"/>
          <w:szCs w:val="24"/>
          <w:lang w:val="en-IN"/>
        </w:rPr>
      </w:pPr>
      <w:r>
        <w:rPr>
          <w:rFonts w:ascii="Maiandra GD" w:hAnsi="Maiandra GD" w:cstheme="minorHAnsi"/>
          <w:b/>
          <w:sz w:val="24"/>
          <w:szCs w:val="24"/>
        </w:rPr>
        <w:t>Sample Outpu</w:t>
      </w:r>
      <w:r>
        <w:rPr>
          <w:rFonts w:ascii="Maiandra GD" w:hAnsi="Maiandra GD" w:cstheme="minorHAnsi"/>
          <w:b/>
          <w:sz w:val="24"/>
          <w:szCs w:val="24"/>
          <w:lang w:val="en-IN"/>
        </w:rPr>
        <w:t xml:space="preserve">t:  </w:t>
      </w:r>
    </w:p>
    <w:p w14:paraId="1F043EF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w:t>
      </w:r>
    </w:p>
    <w:p w14:paraId="00F08704"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"status_code": 200,</w:t>
      </w:r>
    </w:p>
    <w:p w14:paraId="26784C8B"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"success": true,</w:t>
      </w:r>
    </w:p>
    <w:p w14:paraId="701D2AC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"message": "data retrieved successfully",</w:t>
      </w:r>
    </w:p>
    <w:p w14:paraId="29FF78D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"data": [</w:t>
      </w:r>
    </w:p>
    <w:p w14:paraId="48CC80B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6871C7F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"booking_details": {</w:t>
      </w:r>
    </w:p>
    <w:p w14:paraId="70102085" w14:textId="4F761AB9"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"article_number": "</w:t>
      </w:r>
      <w:r w:rsidR="00ED22F4">
        <w:rPr>
          <w:rFonts w:ascii="Courier New" w:eastAsia="Times New Roman" w:hAnsi="Courier New" w:cs="Courier New"/>
          <w:color w:val="000000"/>
          <w:sz w:val="18"/>
          <w:szCs w:val="18"/>
          <w:lang w:val="en-IN" w:eastAsia="en-IN"/>
        </w:rPr>
        <w:t>RK775227016IN</w:t>
      </w:r>
      <w:r w:rsidRPr="00E14300">
        <w:rPr>
          <w:rFonts w:ascii="Maiandra GD" w:hAnsi="Maiandra GD"/>
          <w:sz w:val="24"/>
          <w:szCs w:val="24"/>
          <w:lang w:val="en-IN"/>
        </w:rPr>
        <w:t>",</w:t>
      </w:r>
    </w:p>
    <w:p w14:paraId="35BC827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"booked_at": "Changanacherry HO",</w:t>
      </w:r>
    </w:p>
    <w:p w14:paraId="1BE58AF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"booked_on": "2026-09-05T23:24:16.038+05:30",</w:t>
      </w:r>
    </w:p>
    <w:p w14:paraId="5010CBA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lastRenderedPageBreak/>
        <w:t xml:space="preserve">                "origin_pincode": "686101",</w:t>
      </w:r>
    </w:p>
    <w:p w14:paraId="2F614F5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"destination_pincode": "689694",</w:t>
      </w:r>
    </w:p>
    <w:p w14:paraId="432D5A4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"tariff": 42.63,</w:t>
      </w:r>
    </w:p>
    <w:p w14:paraId="3DED2CE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"article_type": "SP_INLAND_PARCEL",</w:t>
      </w:r>
    </w:p>
    <w:p w14:paraId="4EE1B02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"delivery_location": "Kalanjoor SO",</w:t>
      </w:r>
    </w:p>
    <w:p w14:paraId="4330A90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"delivery_confirmed_on": null</w:t>
      </w:r>
    </w:p>
    <w:p w14:paraId="3CD0727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23C416A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"tracking_details": [</w:t>
      </w:r>
    </w:p>
    <w:p w14:paraId="34A69D5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76EF498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"2026-09-07T15:24:12Z",</w:t>
      </w:r>
    </w:p>
    <w:p w14:paraId="54E3C27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"15:24:12",</w:t>
      </w:r>
    </w:p>
    <w:p w14:paraId="40A8189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"Kalanjoor SO",</w:t>
      </w:r>
    </w:p>
    <w:p w14:paraId="0BC405AB"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"22660021",</w:t>
      </w:r>
    </w:p>
    <w:p w14:paraId="7A1A160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Kept on Hold",</w:t>
      </w:r>
    </w:p>
    <w:p w14:paraId="55CD2C5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"Intimation Delivered",</w:t>
      </w:r>
    </w:p>
    <w:p w14:paraId="3B2AFF3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7B8DB34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0622890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75EF7ED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"2026-09-07T12:56:46.613Z",</w:t>
      </w:r>
    </w:p>
    <w:p w14:paraId="7FE32D1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"12:56:46",</w:t>
      </w:r>
    </w:p>
    <w:p w14:paraId="4945C3C4"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"Kalanjoor SO",</w:t>
      </w:r>
    </w:p>
    <w:p w14:paraId="14740C2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"22660021",</w:t>
      </w:r>
    </w:p>
    <w:p w14:paraId="4302CE6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"Taken out for delivery",</w:t>
      </w:r>
    </w:p>
    <w:p w14:paraId="5DB4C232"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7A8AD94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3BBE157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064B4C22"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lastRenderedPageBreak/>
        <w:t xml:space="preserve">                {</w:t>
      </w:r>
    </w:p>
    <w:p w14:paraId="11B4612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"2026-09-07T12:19:10.539Z",</w:t>
      </w:r>
    </w:p>
    <w:p w14:paraId="50002D32"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"12:19:10",</w:t>
      </w:r>
    </w:p>
    <w:p w14:paraId="31D2C60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"Kalanjoor SO",</w:t>
      </w:r>
    </w:p>
    <w:p w14:paraId="7E0500B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"22660021",</w:t>
      </w:r>
    </w:p>
    <w:p w14:paraId="20F87EF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received at Destination",</w:t>
      </w:r>
    </w:p>
    <w:p w14:paraId="782A81B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11C05DF2"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1BE0D393"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1B216CE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6C5B536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"2026-09-07T12:17:49.424Z",</w:t>
      </w:r>
    </w:p>
    <w:p w14:paraId="069B517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"12:17:49",</w:t>
      </w:r>
    </w:p>
    <w:p w14:paraId="0F90FAC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"Kalanjoor SO",</w:t>
      </w:r>
    </w:p>
    <w:p w14:paraId="47F269A2"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"22660021",</w:t>
      </w:r>
    </w:p>
    <w:p w14:paraId="39CB398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"Bag Received",</w:t>
      </w:r>
    </w:p>
    <w:p w14:paraId="446BBDEC"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7461EF8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6C301F3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0D2A2194"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2456DED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"2026-09-07T01:35:21.331Z",</w:t>
      </w:r>
    </w:p>
    <w:p w14:paraId="33AFC12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"01:35:21",</w:t>
      </w:r>
    </w:p>
    <w:p w14:paraId="789220A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"Tiruvalla PH",</w:t>
      </w:r>
    </w:p>
    <w:p w14:paraId="18FC847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"22440004",</w:t>
      </w:r>
    </w:p>
    <w:p w14:paraId="2A716C4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Dispatched",</w:t>
      </w:r>
    </w:p>
    <w:p w14:paraId="5C5353A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03BD1D8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0922F1E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lastRenderedPageBreak/>
        <w:t xml:space="preserve">                },</w:t>
      </w:r>
    </w:p>
    <w:p w14:paraId="1CA607C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28860CC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"2026-09-06T17:30:59.587Z",</w:t>
      </w:r>
    </w:p>
    <w:p w14:paraId="39A4145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"17:30:59",</w:t>
      </w:r>
    </w:p>
    <w:p w14:paraId="66AC36D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"Tiruvalla PH",</w:t>
      </w:r>
    </w:p>
    <w:p w14:paraId="77C1115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"22440004",</w:t>
      </w:r>
    </w:p>
    <w:p w14:paraId="44C3807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Received",</w:t>
      </w:r>
    </w:p>
    <w:p w14:paraId="1B2415E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5268C2A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1800D0B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7254F2D2"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3FF44E6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"2026-09-06T17:20:02.835Z",</w:t>
      </w:r>
    </w:p>
    <w:p w14:paraId="1A70F02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"17:20:02",</w:t>
      </w:r>
    </w:p>
    <w:p w14:paraId="79BAECF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"Tiruvalla PH",</w:t>
      </w:r>
    </w:p>
    <w:p w14:paraId="13220B9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"22440004",</w:t>
      </w:r>
    </w:p>
    <w:p w14:paraId="1C2442F4"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"Bag Received",</w:t>
      </w:r>
    </w:p>
    <w:p w14:paraId="362957F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6B2089F3"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5A592CB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2A14F84B"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0186153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"2026-09-06T03:03:24.411Z",</w:t>
      </w:r>
    </w:p>
    <w:p w14:paraId="0FE97D4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"03:03:24",</w:t>
      </w:r>
    </w:p>
    <w:p w14:paraId="0B780EE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"Kottayam PH",</w:t>
      </w:r>
    </w:p>
    <w:p w14:paraId="17DF4C94"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"22440002",</w:t>
      </w:r>
    </w:p>
    <w:p w14:paraId="6C89978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bagged",</w:t>
      </w:r>
    </w:p>
    <w:p w14:paraId="758607D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31E8A35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lastRenderedPageBreak/>
        <w:t xml:space="preserve">                    "rts": false</w:t>
      </w:r>
    </w:p>
    <w:p w14:paraId="44CF3CC3"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5D5ADDD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01FDEC4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"2026-09-06T02:19:22.051Z",</w:t>
      </w:r>
    </w:p>
    <w:p w14:paraId="055F4CB3"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"02:19:22",</w:t>
      </w:r>
    </w:p>
    <w:p w14:paraId="340E12C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"Kottayam PH",</w:t>
      </w:r>
    </w:p>
    <w:p w14:paraId="1AF2F2B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"22440002",</w:t>
      </w:r>
    </w:p>
    <w:p w14:paraId="7555207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Received",</w:t>
      </w:r>
    </w:p>
    <w:p w14:paraId="5DCA70B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3A53270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230CE56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40C95A3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0795BF0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"2026-09-06T02:08:46.272Z",</w:t>
      </w:r>
    </w:p>
    <w:p w14:paraId="16CD3B7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"02:08:46",</w:t>
      </w:r>
    </w:p>
    <w:p w14:paraId="5A70181B"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"Kottayam PH",</w:t>
      </w:r>
    </w:p>
    <w:p w14:paraId="19599AA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"22440002",</w:t>
      </w:r>
    </w:p>
    <w:p w14:paraId="1D8EC02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"Bag Received",</w:t>
      </w:r>
    </w:p>
    <w:p w14:paraId="086E569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0BFC77BC"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6F8A2675"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21F25B6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69AA476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"2026-09-06T00:36:05.794Z",</w:t>
      </w:r>
    </w:p>
    <w:p w14:paraId="448310D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"00:36:05",</w:t>
      </w:r>
    </w:p>
    <w:p w14:paraId="7329E5B0"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"Changanacherry HO",</w:t>
      </w:r>
    </w:p>
    <w:p w14:paraId="295D8C1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"22360017",</w:t>
      </w:r>
    </w:p>
    <w:p w14:paraId="04D54C6B"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Dispatched",</w:t>
      </w:r>
    </w:p>
    <w:p w14:paraId="05E15F7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lastRenderedPageBreak/>
        <w:t xml:space="preserve">                    "remarks": "",</w:t>
      </w:r>
    </w:p>
    <w:p w14:paraId="321833B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6584EB5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3746409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1D292A6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"2026-09-05T23:24:16.038Z",</w:t>
      </w:r>
    </w:p>
    <w:p w14:paraId="4F4CEF83"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"23:24:16",</w:t>
      </w:r>
    </w:p>
    <w:p w14:paraId="558D479C"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"Changanacherry HO",</w:t>
      </w:r>
    </w:p>
    <w:p w14:paraId="28010F6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"22360017",</w:t>
      </w:r>
    </w:p>
    <w:p w14:paraId="4BB8B331"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"Item Booked",</w:t>
      </w:r>
    </w:p>
    <w:p w14:paraId="07BF314D"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4CD309EC"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5730905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7D1EC2E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2029166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"date": "2026-09-05T11:46:07.883Z",</w:t>
      </w:r>
    </w:p>
    <w:p w14:paraId="634E3813"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"time": "11:46:07",</w:t>
      </w:r>
    </w:p>
    <w:p w14:paraId="4ACA20F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 "Changanacherry HO",</w:t>
      </w:r>
    </w:p>
    <w:p w14:paraId="4760A64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"officeid": "22360017",</w:t>
      </w:r>
    </w:p>
    <w:p w14:paraId="61D81B94"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"event": "Pickup Request Raised",</w:t>
      </w:r>
    </w:p>
    <w:p w14:paraId="3AA6ED8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"remarks": "",</w:t>
      </w:r>
    </w:p>
    <w:p w14:paraId="30F36268"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"rts": false</w:t>
      </w:r>
    </w:p>
    <w:p w14:paraId="04130E1F"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6A1162AC"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38034F27"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"del_status": {</w:t>
      </w:r>
    </w:p>
    <w:p w14:paraId="72006FDE"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"del_status": "not delivered"</w:t>
      </w:r>
    </w:p>
    <w:p w14:paraId="15D09CA6"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7F164FA9"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15FB11EA" w14:textId="77777777" w:rsidR="00E14300" w:rsidRP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lastRenderedPageBreak/>
        <w:t xml:space="preserve">    ]</w:t>
      </w:r>
    </w:p>
    <w:p w14:paraId="0EFB7B99" w14:textId="77777777" w:rsidR="00E14300" w:rsidRDefault="00E14300" w:rsidP="00E14300">
      <w:pPr>
        <w:ind w:firstLine="720"/>
        <w:rPr>
          <w:rFonts w:ascii="Maiandra GD" w:hAnsi="Maiandra GD"/>
          <w:sz w:val="24"/>
          <w:szCs w:val="24"/>
          <w:lang w:val="en-IN"/>
        </w:rPr>
      </w:pPr>
      <w:r w:rsidRPr="00E14300">
        <w:rPr>
          <w:rFonts w:ascii="Maiandra GD" w:hAnsi="Maiandra GD"/>
          <w:sz w:val="24"/>
          <w:szCs w:val="24"/>
          <w:lang w:val="en-IN"/>
        </w:rPr>
        <w:t xml:space="preserve">} </w:t>
      </w:r>
    </w:p>
    <w:p w14:paraId="7ED34CEC" w14:textId="3276B49B" w:rsidR="00CE3568" w:rsidRDefault="00000000" w:rsidP="00E14300">
      <w:pPr>
        <w:ind w:firstLine="720"/>
        <w:rPr>
          <w:rFonts w:ascii="Maiandra GD" w:hAnsi="Maiandra GD" w:cstheme="minorHAnsi"/>
          <w:sz w:val="24"/>
          <w:szCs w:val="24"/>
          <w:lang w:val="en-IN"/>
        </w:rPr>
      </w:pPr>
      <w:r>
        <w:rPr>
          <w:rFonts w:ascii="Maiandra GD" w:hAnsi="Maiandra GD" w:cstheme="minorHAnsi"/>
          <w:sz w:val="24"/>
          <w:szCs w:val="24"/>
          <w:lang w:val="en-IN"/>
        </w:rPr>
        <w:t>Attached list of events shared in the Bulk tracking API.</w:t>
      </w:r>
    </w:p>
    <w:p w14:paraId="0B3B051B" w14:textId="77777777" w:rsidR="00CE3568" w:rsidRDefault="00000000">
      <w:pPr>
        <w:pStyle w:val="ListParagraph"/>
        <w:ind w:left="792"/>
        <w:rPr>
          <w:rFonts w:ascii="Maiandra GD" w:hAnsi="Maiandra GD" w:cstheme="minorHAnsi"/>
          <w:color w:val="4F81BD" w:themeColor="accent1"/>
          <w:szCs w:val="24"/>
        </w:rPr>
      </w:pPr>
      <w:r>
        <w:rPr>
          <w:rFonts w:ascii="Maiandra GD" w:hAnsi="Maiandra GD" w:cstheme="minorHAnsi"/>
          <w:color w:val="4F81BD" w:themeColor="accent1"/>
          <w:szCs w:val="24"/>
        </w:rPr>
        <w:tab/>
      </w:r>
      <w:r>
        <w:rPr>
          <w:rFonts w:ascii="Maiandra GD" w:hAnsi="Maiandra GD" w:cstheme="minorHAnsi"/>
          <w:color w:val="4F81BD" w:themeColor="accent1"/>
          <w:szCs w:val="24"/>
        </w:rPr>
        <w:tab/>
      </w:r>
      <w:r>
        <w:rPr>
          <w:rFonts w:ascii="Maiandra GD" w:hAnsi="Maiandra GD" w:cstheme="minorHAnsi"/>
          <w:color w:val="4F81BD" w:themeColor="accent1"/>
          <w:szCs w:val="24"/>
        </w:rPr>
        <w:tab/>
      </w:r>
      <w:bookmarkStart w:id="1" w:name="_MON_1841134204"/>
      <w:bookmarkEnd w:id="1"/>
      <w:r>
        <w:rPr>
          <w:rFonts w:ascii="Maiandra GD" w:hAnsi="Maiandra GD" w:cstheme="minorHAnsi"/>
          <w:color w:val="4F81BD" w:themeColor="accent1"/>
          <w:szCs w:val="24"/>
        </w:rPr>
        <w:object w:dxaOrig="1510" w:dyaOrig="980" w14:anchorId="4912611D">
          <v:shape id="_x0000_i1026" type="#_x0000_t75" style="width:75.45pt;height:49.3pt" o:ole="">
            <v:imagedata r:id="rId19" o:title=""/>
          </v:shape>
          <o:OLEObject Type="Embed" ProgID="Excel.Sheet.12" ShapeID="_x0000_i1026" DrawAspect="Icon" ObjectID="_1850981116" r:id="rId20"/>
        </w:object>
      </w:r>
    </w:p>
    <w:p w14:paraId="723F8A96" w14:textId="77777777" w:rsidR="00CE3568" w:rsidRDefault="00CE3568">
      <w:pPr>
        <w:pStyle w:val="ListParagraph"/>
        <w:ind w:left="792"/>
        <w:rPr>
          <w:rFonts w:ascii="Maiandra GD" w:hAnsi="Maiandra GD" w:cstheme="minorHAnsi"/>
          <w:color w:val="4F81BD" w:themeColor="accent1"/>
          <w:szCs w:val="24"/>
        </w:rPr>
      </w:pPr>
    </w:p>
    <w:p w14:paraId="0AB49C06" w14:textId="77777777" w:rsidR="00CE3568" w:rsidRDefault="00CE3568">
      <w:pPr>
        <w:pStyle w:val="ListParagraph"/>
        <w:ind w:left="792"/>
        <w:rPr>
          <w:rFonts w:ascii="Maiandra GD" w:hAnsi="Maiandra GD" w:cstheme="minorHAnsi"/>
          <w:color w:val="4F81BD" w:themeColor="accent1"/>
          <w:szCs w:val="24"/>
        </w:rPr>
      </w:pPr>
    </w:p>
    <w:p w14:paraId="4DD24BA6" w14:textId="77777777" w:rsidR="00CE3568" w:rsidRDefault="00CE3568">
      <w:pPr>
        <w:pStyle w:val="ListParagraph"/>
        <w:ind w:left="792"/>
        <w:rPr>
          <w:rFonts w:ascii="Maiandra GD" w:hAnsi="Maiandra GD" w:cstheme="minorHAnsi"/>
          <w:color w:val="4F81BD" w:themeColor="accent1"/>
          <w:szCs w:val="24"/>
        </w:rPr>
      </w:pPr>
    </w:p>
    <w:p w14:paraId="17AD055C" w14:textId="77777777" w:rsidR="00CE3568" w:rsidRDefault="00CE3568">
      <w:pPr>
        <w:pStyle w:val="ListParagraph"/>
        <w:ind w:left="792"/>
        <w:rPr>
          <w:rFonts w:ascii="Maiandra GD" w:hAnsi="Maiandra GD" w:cstheme="minorHAnsi"/>
          <w:color w:val="4F81BD" w:themeColor="accent1"/>
          <w:szCs w:val="24"/>
        </w:rPr>
      </w:pPr>
    </w:p>
    <w:p w14:paraId="63B35D08" w14:textId="77777777" w:rsidR="00CE3568" w:rsidRDefault="00CE3568">
      <w:pPr>
        <w:pStyle w:val="ListParagraph"/>
        <w:ind w:left="792"/>
        <w:rPr>
          <w:rFonts w:ascii="Maiandra GD" w:hAnsi="Maiandra GD" w:cstheme="minorHAnsi"/>
          <w:color w:val="4F81BD" w:themeColor="accent1"/>
          <w:szCs w:val="24"/>
        </w:rPr>
      </w:pPr>
    </w:p>
    <w:p w14:paraId="7304E81A" w14:textId="77777777" w:rsidR="00CE3568" w:rsidRDefault="00000000">
      <w:pPr>
        <w:pStyle w:val="ListParagraph"/>
        <w:numPr>
          <w:ilvl w:val="1"/>
          <w:numId w:val="7"/>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SFTP Integration</w:t>
      </w:r>
    </w:p>
    <w:p w14:paraId="1E491260" w14:textId="77777777" w:rsidR="00CE3568" w:rsidRDefault="00000000">
      <w:pPr>
        <w:pStyle w:val="BodyText0"/>
        <w:spacing w:after="120"/>
        <w:ind w:left="284"/>
        <w:jc w:val="both"/>
        <w:rPr>
          <w:rFonts w:ascii="Maiandra GD" w:hAnsi="Maiandra GD" w:cstheme="minorHAnsi"/>
          <w:b/>
          <w:sz w:val="24"/>
          <w:szCs w:val="24"/>
        </w:rPr>
      </w:pPr>
      <w:r>
        <w:rPr>
          <w:rFonts w:ascii="Maiandra GD" w:hAnsi="Maiandra GD" w:cstheme="minorHAnsi"/>
          <w:b/>
          <w:sz w:val="24"/>
          <w:szCs w:val="24"/>
        </w:rPr>
        <w:t>Key features:</w:t>
      </w:r>
    </w:p>
    <w:p w14:paraId="7452BA20" w14:textId="77777777" w:rsidR="00CE3568" w:rsidRDefault="00000000">
      <w:pPr>
        <w:pStyle w:val="NormalWeb"/>
        <w:numPr>
          <w:ilvl w:val="0"/>
          <w:numId w:val="24"/>
        </w:numPr>
        <w:spacing w:before="0" w:beforeAutospacing="0" w:after="0" w:afterAutospacing="0" w:line="276" w:lineRule="auto"/>
        <w:rPr>
          <w:rFonts w:ascii="Maiandra GD" w:hAnsi="Maiandra GD" w:cstheme="minorHAnsi"/>
        </w:rPr>
      </w:pPr>
      <w:r>
        <w:rPr>
          <w:rFonts w:ascii="Maiandra GD" w:hAnsi="Maiandra GD" w:cstheme="minorHAnsi"/>
        </w:rPr>
        <w:t>Unique credentials and segregated folder structure per customer</w:t>
      </w:r>
    </w:p>
    <w:p w14:paraId="24BB41E2" w14:textId="77777777" w:rsidR="00CE3568" w:rsidRDefault="00000000">
      <w:pPr>
        <w:pStyle w:val="NormalWeb"/>
        <w:numPr>
          <w:ilvl w:val="0"/>
          <w:numId w:val="24"/>
        </w:numPr>
        <w:spacing w:before="0" w:beforeAutospacing="0" w:after="0" w:afterAutospacing="0" w:line="276" w:lineRule="auto"/>
        <w:rPr>
          <w:rFonts w:ascii="Maiandra GD" w:hAnsi="Maiandra GD" w:cstheme="minorHAnsi"/>
        </w:rPr>
      </w:pPr>
      <w:r>
        <w:rPr>
          <w:rFonts w:ascii="Maiandra GD" w:hAnsi="Maiandra GD" w:cstheme="minorHAnsi"/>
        </w:rPr>
        <w:t>Supported formats: CSV, Excel, XML</w:t>
      </w:r>
    </w:p>
    <w:p w14:paraId="3EDB3014" w14:textId="77777777" w:rsidR="00CE3568" w:rsidRDefault="00000000">
      <w:pPr>
        <w:pStyle w:val="NormalWeb"/>
        <w:numPr>
          <w:ilvl w:val="0"/>
          <w:numId w:val="24"/>
        </w:numPr>
        <w:spacing w:before="0" w:beforeAutospacing="0" w:after="0" w:afterAutospacing="0" w:line="276" w:lineRule="auto"/>
        <w:rPr>
          <w:rFonts w:ascii="Maiandra GD" w:hAnsi="Maiandra GD" w:cstheme="minorHAnsi"/>
        </w:rPr>
      </w:pPr>
      <w:r>
        <w:rPr>
          <w:rFonts w:ascii="Maiandra GD" w:hAnsi="Maiandra GD" w:cstheme="minorHAnsi"/>
        </w:rPr>
        <w:t>Data is polled, validated, and booked automatically</w:t>
      </w:r>
    </w:p>
    <w:p w14:paraId="79D032D9" w14:textId="77777777" w:rsidR="00CE3568" w:rsidRDefault="00000000">
      <w:pPr>
        <w:pStyle w:val="NormalWeb"/>
        <w:numPr>
          <w:ilvl w:val="0"/>
          <w:numId w:val="24"/>
        </w:numPr>
        <w:spacing w:before="0" w:beforeAutospacing="0" w:after="0" w:afterAutospacing="0" w:line="276" w:lineRule="auto"/>
        <w:rPr>
          <w:rFonts w:ascii="Maiandra GD" w:hAnsi="Maiandra GD" w:cstheme="minorHAnsi"/>
        </w:rPr>
      </w:pPr>
      <w:r>
        <w:rPr>
          <w:rFonts w:ascii="Maiandra GD" w:hAnsi="Maiandra GD" w:cstheme="minorHAnsi"/>
        </w:rPr>
        <w:t>Checksum verification to ensure file integrity</w:t>
      </w:r>
    </w:p>
    <w:p w14:paraId="433BA8E4" w14:textId="77777777" w:rsidR="00CE3568" w:rsidRDefault="00CE3568">
      <w:pPr>
        <w:pStyle w:val="BodyText0"/>
        <w:jc w:val="both"/>
        <w:rPr>
          <w:rFonts w:ascii="Maiandra GD" w:hAnsi="Maiandra GD" w:cstheme="minorHAnsi"/>
          <w:sz w:val="24"/>
          <w:szCs w:val="24"/>
        </w:rPr>
      </w:pPr>
    </w:p>
    <w:p w14:paraId="62CB089F" w14:textId="77777777" w:rsidR="00CE3568" w:rsidRDefault="00000000">
      <w:pPr>
        <w:pStyle w:val="BodyText0"/>
        <w:ind w:left="360"/>
        <w:rPr>
          <w:rFonts w:ascii="Maiandra GD" w:hAnsi="Maiandra GD" w:cstheme="minorHAnsi"/>
          <w:sz w:val="24"/>
          <w:szCs w:val="24"/>
        </w:rPr>
      </w:pPr>
      <w:r>
        <w:rPr>
          <w:rFonts w:ascii="Maiandra GD" w:hAnsi="Maiandra GD" w:cstheme="minorHAnsi"/>
          <w:sz w:val="24"/>
          <w:szCs w:val="24"/>
        </w:rPr>
        <w:t>For bulk booking through SFTP, each customer is allocated a **dedicated folder structure** under their Customer ID. This ensures isolation, security, and traceability of files.</w:t>
      </w:r>
      <w:r>
        <w:rPr>
          <w:rFonts w:ascii="Maiandra GD" w:hAnsi="Maiandra GD" w:cstheme="minorHAnsi"/>
          <w:sz w:val="24"/>
          <w:szCs w:val="24"/>
        </w:rPr>
        <w:br/>
      </w:r>
      <w:r>
        <w:rPr>
          <w:rFonts w:ascii="Maiandra GD" w:hAnsi="Maiandra GD" w:cstheme="minorHAnsi"/>
          <w:sz w:val="24"/>
          <w:szCs w:val="24"/>
        </w:rPr>
        <w:br/>
      </w:r>
      <w:r>
        <w:rPr>
          <w:rFonts w:ascii="Maiandra GD" w:hAnsi="Maiandra GD" w:cstheme="minorHAnsi"/>
          <w:b/>
          <w:sz w:val="24"/>
          <w:szCs w:val="24"/>
        </w:rPr>
        <w:t>Folder Structure:</w:t>
      </w:r>
      <w:r>
        <w:rPr>
          <w:rFonts w:ascii="Maiandra GD" w:hAnsi="Maiandra GD" w:cstheme="minorHAnsi"/>
          <w:sz w:val="24"/>
          <w:szCs w:val="24"/>
        </w:rPr>
        <w:br/>
        <w:t>- `&lt;CustomerID&gt;/Inbound` – Customer uploads input files here for processing.</w:t>
      </w:r>
      <w:r>
        <w:rPr>
          <w:rFonts w:ascii="Maiandra GD" w:hAnsi="Maiandra GD" w:cstheme="minorHAnsi"/>
          <w:sz w:val="24"/>
          <w:szCs w:val="24"/>
        </w:rPr>
        <w:br/>
        <w:t>- `&lt;CustomerID&gt;/Outbound` – System-generated output files are placed here.</w:t>
      </w:r>
      <w:r>
        <w:rPr>
          <w:rFonts w:ascii="Maiandra GD" w:hAnsi="Maiandra GD" w:cstheme="minorHAnsi"/>
          <w:sz w:val="24"/>
          <w:szCs w:val="24"/>
        </w:rPr>
        <w:br/>
      </w:r>
      <w:r>
        <w:rPr>
          <w:rFonts w:ascii="Maiandra GD" w:hAnsi="Maiandra GD" w:cstheme="minorHAnsi"/>
          <w:sz w:val="24"/>
          <w:szCs w:val="24"/>
        </w:rPr>
        <w:br/>
      </w:r>
      <w:r>
        <w:rPr>
          <w:rFonts w:ascii="Maiandra GD" w:hAnsi="Maiandra GD" w:cstheme="minorHAnsi"/>
          <w:b/>
          <w:sz w:val="24"/>
          <w:szCs w:val="24"/>
        </w:rPr>
        <w:t>Process Flow:</w:t>
      </w:r>
      <w:r>
        <w:rPr>
          <w:rFonts w:ascii="Maiandra GD" w:hAnsi="Maiandra GD" w:cstheme="minorHAnsi"/>
          <w:b/>
          <w:sz w:val="24"/>
          <w:szCs w:val="24"/>
        </w:rPr>
        <w:br/>
      </w:r>
      <w:r>
        <w:rPr>
          <w:rFonts w:ascii="Maiandra GD" w:hAnsi="Maiandra GD" w:cstheme="minorHAnsi"/>
          <w:sz w:val="24"/>
          <w:szCs w:val="24"/>
        </w:rPr>
        <w:t>1. Customers place their bulk booking file in the **inbound** folder.</w:t>
      </w:r>
      <w:r>
        <w:rPr>
          <w:rFonts w:ascii="Maiandra GD" w:hAnsi="Maiandra GD" w:cstheme="minorHAnsi"/>
          <w:sz w:val="24"/>
          <w:szCs w:val="24"/>
        </w:rPr>
        <w:br/>
        <w:t>2. The system continuously monitors this folder. Once a file is detected, it is automatically picked up.</w:t>
      </w:r>
      <w:r>
        <w:rPr>
          <w:rFonts w:ascii="Maiandra GD" w:hAnsi="Maiandra GD" w:cstheme="minorHAnsi"/>
          <w:sz w:val="24"/>
          <w:szCs w:val="24"/>
        </w:rPr>
        <w:br/>
        <w:t>3. The file undergoes validation for format, structure, and business rules (pincode, tariff, mandatory fields).</w:t>
      </w:r>
      <w:r>
        <w:rPr>
          <w:rFonts w:ascii="Maiandra GD" w:hAnsi="Maiandra GD" w:cstheme="minorHAnsi"/>
          <w:sz w:val="24"/>
          <w:szCs w:val="24"/>
        </w:rPr>
        <w:br/>
        <w:t>4. After validation, the system processes the file for booking:</w:t>
      </w:r>
      <w:r>
        <w:rPr>
          <w:rFonts w:ascii="Maiandra GD" w:hAnsi="Maiandra GD" w:cstheme="minorHAnsi"/>
          <w:sz w:val="24"/>
          <w:szCs w:val="24"/>
        </w:rPr>
        <w:br/>
        <w:t xml:space="preserve">   - Allowed input formats: XLS, XLSX, CSV.</w:t>
      </w:r>
      <w:r>
        <w:rPr>
          <w:rFonts w:ascii="Maiandra GD" w:hAnsi="Maiandra GD" w:cstheme="minorHAnsi"/>
          <w:sz w:val="24"/>
          <w:szCs w:val="24"/>
        </w:rPr>
        <w:br/>
        <w:t xml:space="preserve">   - Checksum verification is performed to ensure file integrity.</w:t>
      </w:r>
    </w:p>
    <w:p w14:paraId="221694C7" w14:textId="77777777" w:rsidR="00CE3568" w:rsidRDefault="00000000">
      <w:pPr>
        <w:pStyle w:val="NormalWeb"/>
        <w:numPr>
          <w:ilvl w:val="0"/>
          <w:numId w:val="25"/>
        </w:numPr>
        <w:spacing w:before="0" w:beforeAutospacing="0" w:after="200" w:afterAutospacing="0" w:line="276" w:lineRule="auto"/>
        <w:ind w:left="360"/>
        <w:rPr>
          <w:rFonts w:ascii="Maiandra GD" w:hAnsi="Maiandra GD" w:cs="Calibri"/>
          <w:lang w:eastAsia="zh-CN" w:bidi="ar"/>
        </w:rPr>
      </w:pPr>
      <w:r>
        <w:rPr>
          <w:rFonts w:ascii="Maiandra GD" w:hAnsi="Maiandra GD" w:cs="Calibri"/>
          <w:lang w:eastAsia="zh-CN" w:bidi="ar"/>
        </w:rPr>
        <w:t>Once the physical consignments are received at booking office, article booking will happen.</w:t>
      </w:r>
    </w:p>
    <w:p w14:paraId="5756680A" w14:textId="77777777" w:rsidR="00CE3568" w:rsidRDefault="00000000">
      <w:pPr>
        <w:pStyle w:val="NormalWeb"/>
        <w:numPr>
          <w:ilvl w:val="0"/>
          <w:numId w:val="25"/>
        </w:numPr>
        <w:spacing w:before="0" w:beforeAutospacing="0" w:after="200" w:afterAutospacing="0" w:line="276" w:lineRule="auto"/>
        <w:ind w:left="360"/>
        <w:rPr>
          <w:rFonts w:ascii="Maiandra GD" w:hAnsi="Maiandra GD" w:cstheme="minorHAnsi"/>
          <w:b/>
        </w:rPr>
      </w:pPr>
      <w:r>
        <w:rPr>
          <w:rFonts w:ascii="Maiandra GD" w:eastAsia="Calibri" w:hAnsi="Maiandra GD" w:cs="Calibri"/>
          <w:kern w:val="2"/>
          <w:lang w:bidi="ar"/>
          <w14:ligatures w14:val="standardContextual"/>
        </w:rPr>
        <w:lastRenderedPageBreak/>
        <w:t xml:space="preserve">Event data flow will start from article booking and bulk tracking event files(XML format) will be </w:t>
      </w:r>
      <w:r>
        <w:rPr>
          <w:rFonts w:ascii="Maiandra GD" w:eastAsia="Calibri" w:hAnsi="Maiandra GD" w:cs="Calibri"/>
          <w:kern w:val="2"/>
          <w:lang w:val="en-IN" w:bidi="ar"/>
          <w14:ligatures w14:val="standardContextual"/>
        </w:rPr>
        <w:t xml:space="preserve">  </w:t>
      </w:r>
      <w:r>
        <w:rPr>
          <w:rFonts w:ascii="Maiandra GD" w:eastAsia="Calibri" w:hAnsi="Maiandra GD" w:cs="Calibri"/>
          <w:kern w:val="2"/>
          <w:lang w:bidi="ar"/>
          <w14:ligatures w14:val="standardContextual"/>
        </w:rPr>
        <w:t>placed in **OUTBOUND** folder.</w:t>
      </w:r>
      <w:r>
        <w:rPr>
          <w:rFonts w:ascii="Maiandra GD" w:eastAsia="Calibri" w:hAnsi="Maiandra GD" w:cs="Calibri"/>
          <w:kern w:val="2"/>
          <w:lang w:bidi="ar"/>
          <w14:ligatures w14:val="standardContextual"/>
        </w:rPr>
        <w:br/>
      </w:r>
      <w:r>
        <w:rPr>
          <w:rFonts w:ascii="Maiandra GD" w:hAnsi="Maiandra GD" w:cstheme="minorHAnsi"/>
        </w:rPr>
        <w:br/>
      </w:r>
      <w:r>
        <w:rPr>
          <w:rFonts w:ascii="Maiandra GD" w:hAnsi="Maiandra GD" w:cstheme="minorHAnsi"/>
          <w:b/>
        </w:rPr>
        <w:t>Additional Features:</w:t>
      </w:r>
    </w:p>
    <w:p w14:paraId="28E227FE" w14:textId="77777777" w:rsidR="00CE3568" w:rsidRDefault="00000000">
      <w:pPr>
        <w:pStyle w:val="BodyText0"/>
        <w:numPr>
          <w:ilvl w:val="0"/>
          <w:numId w:val="26"/>
        </w:numPr>
        <w:rPr>
          <w:rFonts w:ascii="Maiandra GD" w:hAnsi="Maiandra GD" w:cstheme="minorHAnsi"/>
          <w:b/>
          <w:sz w:val="24"/>
          <w:szCs w:val="24"/>
        </w:rPr>
      </w:pPr>
      <w:r>
        <w:rPr>
          <w:rFonts w:ascii="Maiandra GD" w:hAnsi="Maiandra GD" w:cstheme="minorHAnsi"/>
          <w:sz w:val="24"/>
          <w:szCs w:val="24"/>
        </w:rPr>
        <w:t>Unique SFTP credentials are issued to each customer after registration.</w:t>
      </w:r>
    </w:p>
    <w:p w14:paraId="07250562" w14:textId="77777777" w:rsidR="00CE3568" w:rsidRDefault="00000000">
      <w:pPr>
        <w:pStyle w:val="BodyText0"/>
        <w:numPr>
          <w:ilvl w:val="0"/>
          <w:numId w:val="26"/>
        </w:numPr>
        <w:rPr>
          <w:rFonts w:ascii="Maiandra GD" w:hAnsi="Maiandra GD" w:cstheme="minorHAnsi"/>
          <w:b/>
          <w:sz w:val="24"/>
          <w:szCs w:val="24"/>
        </w:rPr>
      </w:pPr>
      <w:r>
        <w:rPr>
          <w:rFonts w:ascii="Maiandra GD" w:hAnsi="Maiandra GD" w:cstheme="minorHAnsi"/>
          <w:sz w:val="24"/>
          <w:szCs w:val="24"/>
        </w:rPr>
        <w:t>Customers have access only to their own folders.</w:t>
      </w:r>
    </w:p>
    <w:p w14:paraId="324C265E" w14:textId="77777777" w:rsidR="00CE3568" w:rsidRDefault="00000000">
      <w:pPr>
        <w:pStyle w:val="BodyText0"/>
        <w:numPr>
          <w:ilvl w:val="0"/>
          <w:numId w:val="26"/>
        </w:numPr>
        <w:rPr>
          <w:rFonts w:ascii="Maiandra GD" w:hAnsi="Maiandra GD" w:cstheme="minorHAnsi"/>
          <w:b/>
          <w:sz w:val="24"/>
          <w:szCs w:val="24"/>
        </w:rPr>
      </w:pPr>
      <w:r>
        <w:rPr>
          <w:rFonts w:ascii="Maiandra GD" w:hAnsi="Maiandra GD" w:cstheme="minorHAnsi"/>
          <w:sz w:val="24"/>
          <w:szCs w:val="24"/>
        </w:rPr>
        <w:t>Full audit logs are maintained for file uploads, processing, and downloads.</w:t>
      </w:r>
    </w:p>
    <w:p w14:paraId="2E68AC9B" w14:textId="77777777" w:rsidR="00CE3568" w:rsidRDefault="00000000">
      <w:pPr>
        <w:pStyle w:val="BodyText0"/>
        <w:numPr>
          <w:ilvl w:val="0"/>
          <w:numId w:val="26"/>
        </w:numPr>
        <w:rPr>
          <w:rFonts w:ascii="Maiandra GD" w:hAnsi="Maiandra GD" w:cstheme="minorHAnsi"/>
          <w:b/>
          <w:sz w:val="24"/>
          <w:szCs w:val="24"/>
        </w:rPr>
      </w:pPr>
      <w:r>
        <w:rPr>
          <w:rFonts w:ascii="Maiandra GD" w:hAnsi="Maiandra GD" w:cstheme="minorHAnsi"/>
          <w:sz w:val="24"/>
          <w:szCs w:val="24"/>
        </w:rPr>
        <w:t xml:space="preserve"> This mechanism provides customers with **end-to-end visibility** of booking results and reduces manual intervention.</w:t>
      </w:r>
    </w:p>
    <w:p w14:paraId="00B28297" w14:textId="77777777" w:rsidR="00CE3568" w:rsidRDefault="00CE3568">
      <w:pPr>
        <w:pStyle w:val="BodyText0"/>
        <w:rPr>
          <w:rFonts w:ascii="Maiandra GD" w:hAnsi="Maiandra GD" w:cstheme="minorHAnsi"/>
          <w:b/>
          <w:sz w:val="24"/>
          <w:szCs w:val="24"/>
        </w:rPr>
      </w:pPr>
    </w:p>
    <w:p w14:paraId="5B488AE2" w14:textId="77777777" w:rsidR="00CE3568" w:rsidRDefault="00000000">
      <w:pPr>
        <w:pStyle w:val="ListParagraph"/>
        <w:numPr>
          <w:ilvl w:val="1"/>
          <w:numId w:val="7"/>
        </w:numPr>
        <w:spacing w:after="160"/>
        <w:ind w:hanging="792"/>
        <w:rPr>
          <w:rFonts w:ascii="Maiandra GD" w:hAnsi="Maiandra GD" w:cstheme="minorHAnsi"/>
          <w:color w:val="4F81BD" w:themeColor="accent1"/>
          <w:szCs w:val="24"/>
        </w:rPr>
      </w:pPr>
      <w:r>
        <w:rPr>
          <w:rFonts w:ascii="Maiandra GD" w:hAnsi="Maiandra GD" w:cstheme="minorHAnsi"/>
          <w:color w:val="4F81BD" w:themeColor="accent1"/>
          <w:szCs w:val="24"/>
        </w:rPr>
        <w:t>Webhook Payload:</w:t>
      </w:r>
    </w:p>
    <w:p w14:paraId="0904EA81" w14:textId="77777777" w:rsidR="00CE3568" w:rsidRDefault="00000000">
      <w:pPr>
        <w:pStyle w:val="BodyText0"/>
        <w:rPr>
          <w:rFonts w:ascii="Maiandra GD" w:hAnsi="Maiandra GD" w:cstheme="minorHAnsi"/>
          <w:b/>
          <w:sz w:val="24"/>
          <w:szCs w:val="24"/>
        </w:rPr>
      </w:pPr>
      <w:r>
        <w:rPr>
          <w:rFonts w:ascii="Maiandra GD" w:hAnsi="Maiandra GD" w:cstheme="minorHAnsi"/>
          <w:b/>
          <w:sz w:val="24"/>
          <w:szCs w:val="24"/>
        </w:rPr>
        <w:t>In addition to outbound API, We need Webhook endpoint along with static IP to be whitelisted for our server access to get the real time track status of article number booked:</w:t>
      </w:r>
    </w:p>
    <w:p w14:paraId="1CA5131C" w14:textId="77777777" w:rsidR="00CE3568" w:rsidRDefault="00000000">
      <w:pPr>
        <w:pStyle w:val="BodyText0"/>
        <w:rPr>
          <w:rFonts w:ascii="Maiandra GD" w:hAnsi="Maiandra GD" w:cstheme="minorHAnsi"/>
          <w:b/>
          <w:sz w:val="24"/>
          <w:szCs w:val="24"/>
        </w:rPr>
      </w:pPr>
      <w:r>
        <w:rPr>
          <w:rFonts w:ascii="Maiandra GD" w:hAnsi="Maiandra GD" w:cstheme="minorHAnsi"/>
          <w:b/>
          <w:sz w:val="24"/>
          <w:szCs w:val="24"/>
        </w:rPr>
        <w:t>event payload</w:t>
      </w:r>
    </w:p>
    <w:p w14:paraId="03DACE26"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w:t>
      </w:r>
    </w:p>
    <w:p w14:paraId="7C234B63"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article_number: 'AW784699994IN',</w:t>
      </w:r>
    </w:p>
    <w:p w14:paraId="71100F05" w14:textId="77777777" w:rsidR="00CE3568" w:rsidRDefault="00CE3568">
      <w:pPr>
        <w:pStyle w:val="BodyText0"/>
        <w:spacing w:after="0" w:line="240" w:lineRule="auto"/>
        <w:rPr>
          <w:rFonts w:ascii="Maiandra GD" w:hAnsi="Maiandra GD" w:cstheme="minorHAnsi"/>
          <w:b/>
          <w:sz w:val="24"/>
          <w:szCs w:val="24"/>
        </w:rPr>
      </w:pPr>
    </w:p>
    <w:p w14:paraId="101D2EFA"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article_type: 'SP_INLAND_PARCEL',</w:t>
      </w:r>
    </w:p>
    <w:p w14:paraId="4A9FDF8C" w14:textId="77777777" w:rsidR="00CE3568" w:rsidRDefault="00CE3568">
      <w:pPr>
        <w:pStyle w:val="BodyText0"/>
        <w:spacing w:after="0" w:line="240" w:lineRule="auto"/>
        <w:rPr>
          <w:rFonts w:ascii="Maiandra GD" w:hAnsi="Maiandra GD" w:cstheme="minorHAnsi"/>
          <w:b/>
          <w:sz w:val="24"/>
          <w:szCs w:val="24"/>
        </w:rPr>
      </w:pPr>
    </w:p>
    <w:p w14:paraId="724FD692"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event_date: '2025-11-09',</w:t>
      </w:r>
    </w:p>
    <w:p w14:paraId="7BE7A1A3" w14:textId="77777777" w:rsidR="00CE3568" w:rsidRDefault="00CE3568">
      <w:pPr>
        <w:pStyle w:val="BodyText0"/>
        <w:spacing w:after="0" w:line="240" w:lineRule="auto"/>
        <w:rPr>
          <w:rFonts w:ascii="Maiandra GD" w:hAnsi="Maiandra GD" w:cstheme="minorHAnsi"/>
          <w:b/>
          <w:sz w:val="24"/>
          <w:szCs w:val="24"/>
        </w:rPr>
      </w:pPr>
    </w:p>
    <w:p w14:paraId="0030DB23"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event_time: '08:37:52',</w:t>
      </w:r>
    </w:p>
    <w:p w14:paraId="6D5376FF" w14:textId="77777777" w:rsidR="00CE3568" w:rsidRDefault="00CE3568">
      <w:pPr>
        <w:pStyle w:val="BodyText0"/>
        <w:spacing w:after="0" w:line="240" w:lineRule="auto"/>
        <w:rPr>
          <w:rFonts w:ascii="Maiandra GD" w:hAnsi="Maiandra GD" w:cstheme="minorHAnsi"/>
          <w:b/>
          <w:sz w:val="24"/>
          <w:szCs w:val="24"/>
        </w:rPr>
      </w:pPr>
    </w:p>
    <w:p w14:paraId="36091810"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event_office_facility_id: '21250003',</w:t>
      </w:r>
    </w:p>
    <w:p w14:paraId="15ECF69B" w14:textId="77777777" w:rsidR="00CE3568" w:rsidRDefault="00CE3568">
      <w:pPr>
        <w:pStyle w:val="BodyText0"/>
        <w:spacing w:after="0" w:line="240" w:lineRule="auto"/>
        <w:rPr>
          <w:rFonts w:ascii="Maiandra GD" w:hAnsi="Maiandra GD" w:cstheme="minorHAnsi"/>
          <w:b/>
          <w:sz w:val="24"/>
          <w:szCs w:val="24"/>
        </w:rPr>
      </w:pPr>
    </w:p>
    <w:p w14:paraId="3EBD5527"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event_office_name: 'KADUGODI BNPL CENTRE',</w:t>
      </w:r>
    </w:p>
    <w:p w14:paraId="00787F88" w14:textId="77777777" w:rsidR="00CE3568" w:rsidRDefault="00CE3568">
      <w:pPr>
        <w:pStyle w:val="BodyText0"/>
        <w:spacing w:after="0" w:line="240" w:lineRule="auto"/>
        <w:rPr>
          <w:rFonts w:ascii="Maiandra GD" w:hAnsi="Maiandra GD" w:cstheme="minorHAnsi"/>
          <w:b/>
          <w:sz w:val="24"/>
          <w:szCs w:val="24"/>
        </w:rPr>
      </w:pPr>
    </w:p>
    <w:p w14:paraId="29C12706"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event_code: 'BAG_CLOSE',</w:t>
      </w:r>
    </w:p>
    <w:p w14:paraId="7202E7DF" w14:textId="77777777" w:rsidR="00CE3568" w:rsidRDefault="00CE3568">
      <w:pPr>
        <w:pStyle w:val="BodyText0"/>
        <w:spacing w:after="0" w:line="240" w:lineRule="auto"/>
        <w:rPr>
          <w:rFonts w:ascii="Maiandra GD" w:hAnsi="Maiandra GD" w:cstheme="minorHAnsi"/>
          <w:b/>
          <w:sz w:val="24"/>
          <w:szCs w:val="24"/>
        </w:rPr>
      </w:pPr>
    </w:p>
    <w:p w14:paraId="7486416B"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event_description: 'Bag Close',</w:t>
      </w:r>
    </w:p>
    <w:p w14:paraId="5D88A194" w14:textId="77777777" w:rsidR="00CE3568" w:rsidRDefault="00CE3568">
      <w:pPr>
        <w:pStyle w:val="BodyText0"/>
        <w:spacing w:after="0" w:line="240" w:lineRule="auto"/>
        <w:rPr>
          <w:rFonts w:ascii="Maiandra GD" w:hAnsi="Maiandra GD" w:cstheme="minorHAnsi"/>
          <w:b/>
          <w:sz w:val="24"/>
          <w:szCs w:val="24"/>
        </w:rPr>
      </w:pPr>
    </w:p>
    <w:p w14:paraId="5DAB8068"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non_delivery_reason: '',</w:t>
      </w:r>
    </w:p>
    <w:p w14:paraId="176A073A" w14:textId="77777777" w:rsidR="00CE3568" w:rsidRDefault="00CE3568">
      <w:pPr>
        <w:pStyle w:val="BodyText0"/>
        <w:spacing w:after="0" w:line="240" w:lineRule="auto"/>
        <w:rPr>
          <w:rFonts w:ascii="Maiandra GD" w:hAnsi="Maiandra GD" w:cstheme="minorHAnsi"/>
          <w:b/>
          <w:sz w:val="24"/>
          <w:szCs w:val="24"/>
        </w:rPr>
      </w:pPr>
    </w:p>
    <w:p w14:paraId="59A3EFB2"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booking_ref_id: 1026577399592963,</w:t>
      </w:r>
    </w:p>
    <w:p w14:paraId="012F5F47" w14:textId="77777777" w:rsidR="00CE3568" w:rsidRDefault="00CE3568">
      <w:pPr>
        <w:pStyle w:val="BodyText0"/>
        <w:spacing w:after="0" w:line="240" w:lineRule="auto"/>
        <w:rPr>
          <w:rFonts w:ascii="Maiandra GD" w:hAnsi="Maiandra GD" w:cstheme="minorHAnsi"/>
          <w:b/>
          <w:sz w:val="24"/>
          <w:szCs w:val="24"/>
        </w:rPr>
      </w:pPr>
    </w:p>
    <w:p w14:paraId="1166D195"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booking_date: '2025-11-09',</w:t>
      </w:r>
    </w:p>
    <w:p w14:paraId="3082E9BE" w14:textId="77777777" w:rsidR="00CE3568" w:rsidRDefault="00CE3568">
      <w:pPr>
        <w:pStyle w:val="BodyText0"/>
        <w:spacing w:after="0" w:line="240" w:lineRule="auto"/>
        <w:rPr>
          <w:rFonts w:ascii="Maiandra GD" w:hAnsi="Maiandra GD" w:cstheme="minorHAnsi"/>
          <w:b/>
          <w:sz w:val="24"/>
          <w:szCs w:val="24"/>
        </w:rPr>
      </w:pPr>
    </w:p>
    <w:p w14:paraId="294DEE3C"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booking_time: '08:32:11',</w:t>
      </w:r>
    </w:p>
    <w:p w14:paraId="2DB94B94" w14:textId="77777777" w:rsidR="00CE3568" w:rsidRDefault="00CE3568">
      <w:pPr>
        <w:pStyle w:val="BodyText0"/>
        <w:spacing w:after="0" w:line="240" w:lineRule="auto"/>
        <w:rPr>
          <w:rFonts w:ascii="Maiandra GD" w:hAnsi="Maiandra GD" w:cstheme="minorHAnsi"/>
          <w:b/>
          <w:sz w:val="24"/>
          <w:szCs w:val="24"/>
        </w:rPr>
      </w:pPr>
    </w:p>
    <w:p w14:paraId="38952B72"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booking_office_facility_id: 21250003,</w:t>
      </w:r>
    </w:p>
    <w:p w14:paraId="4DB078DC" w14:textId="77777777" w:rsidR="00CE3568" w:rsidRDefault="00CE3568">
      <w:pPr>
        <w:pStyle w:val="BodyText0"/>
        <w:spacing w:after="0" w:line="240" w:lineRule="auto"/>
        <w:rPr>
          <w:rFonts w:ascii="Maiandra GD" w:hAnsi="Maiandra GD" w:cstheme="minorHAnsi"/>
          <w:b/>
          <w:sz w:val="24"/>
          <w:szCs w:val="24"/>
        </w:rPr>
      </w:pPr>
    </w:p>
    <w:p w14:paraId="06197A2D"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booking_office_name: 'KADUGODI BNPL CENTRE',</w:t>
      </w:r>
    </w:p>
    <w:p w14:paraId="1A70B331" w14:textId="77777777" w:rsidR="00CE3568" w:rsidRDefault="00CE3568">
      <w:pPr>
        <w:pStyle w:val="BodyText0"/>
        <w:spacing w:after="0" w:line="240" w:lineRule="auto"/>
        <w:rPr>
          <w:rFonts w:ascii="Maiandra GD" w:hAnsi="Maiandra GD" w:cstheme="minorHAnsi"/>
          <w:b/>
          <w:sz w:val="24"/>
          <w:szCs w:val="24"/>
        </w:rPr>
      </w:pPr>
    </w:p>
    <w:p w14:paraId="70972408"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booking_pin: 560067,</w:t>
      </w:r>
    </w:p>
    <w:p w14:paraId="714E40D0" w14:textId="77777777" w:rsidR="00CE3568" w:rsidRDefault="00CE3568">
      <w:pPr>
        <w:pStyle w:val="BodyText0"/>
        <w:spacing w:after="0" w:line="240" w:lineRule="auto"/>
        <w:rPr>
          <w:rFonts w:ascii="Maiandra GD" w:hAnsi="Maiandra GD" w:cstheme="minorHAnsi"/>
          <w:b/>
          <w:sz w:val="24"/>
          <w:szCs w:val="24"/>
        </w:rPr>
      </w:pPr>
    </w:p>
    <w:p w14:paraId="621959C8"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sender_address_city: 'BANGALORE',</w:t>
      </w:r>
    </w:p>
    <w:p w14:paraId="01962EFE" w14:textId="77777777" w:rsidR="00CE3568" w:rsidRDefault="00CE3568">
      <w:pPr>
        <w:pStyle w:val="BodyText0"/>
        <w:spacing w:after="0" w:line="240" w:lineRule="auto"/>
        <w:rPr>
          <w:rFonts w:ascii="Maiandra GD" w:hAnsi="Maiandra GD" w:cstheme="minorHAnsi"/>
          <w:b/>
          <w:sz w:val="24"/>
          <w:szCs w:val="24"/>
        </w:rPr>
      </w:pPr>
    </w:p>
    <w:p w14:paraId="799577DF"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destination_office_facility_id: 23660808,</w:t>
      </w:r>
    </w:p>
    <w:p w14:paraId="7624AFA7" w14:textId="77777777" w:rsidR="00CE3568" w:rsidRDefault="00CE3568">
      <w:pPr>
        <w:pStyle w:val="BodyText0"/>
        <w:spacing w:after="0" w:line="240" w:lineRule="auto"/>
        <w:rPr>
          <w:rFonts w:ascii="Maiandra GD" w:hAnsi="Maiandra GD" w:cstheme="minorHAnsi"/>
          <w:b/>
          <w:sz w:val="24"/>
          <w:szCs w:val="24"/>
        </w:rPr>
      </w:pPr>
    </w:p>
    <w:p w14:paraId="787398F8"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destination_office_name: 'Pandhana S.O',</w:t>
      </w:r>
    </w:p>
    <w:p w14:paraId="05C05350" w14:textId="77777777" w:rsidR="00CE3568" w:rsidRDefault="00CE3568">
      <w:pPr>
        <w:pStyle w:val="BodyText0"/>
        <w:spacing w:after="0" w:line="240" w:lineRule="auto"/>
        <w:rPr>
          <w:rFonts w:ascii="Maiandra GD" w:hAnsi="Maiandra GD" w:cstheme="minorHAnsi"/>
          <w:b/>
          <w:sz w:val="24"/>
          <w:szCs w:val="24"/>
        </w:rPr>
      </w:pPr>
    </w:p>
    <w:p w14:paraId="3E48E939"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destination_pincode: 450661,</w:t>
      </w:r>
    </w:p>
    <w:p w14:paraId="0E27FC4A" w14:textId="77777777" w:rsidR="00CE3568" w:rsidRDefault="00CE3568">
      <w:pPr>
        <w:pStyle w:val="BodyText0"/>
        <w:spacing w:after="0" w:line="240" w:lineRule="auto"/>
        <w:rPr>
          <w:rFonts w:ascii="Maiandra GD" w:hAnsi="Maiandra GD" w:cstheme="minorHAnsi"/>
          <w:b/>
          <w:sz w:val="24"/>
          <w:szCs w:val="24"/>
        </w:rPr>
      </w:pPr>
    </w:p>
    <w:p w14:paraId="2F06486C"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destination_city: 'East Nimar',</w:t>
      </w:r>
    </w:p>
    <w:p w14:paraId="1F153127" w14:textId="77777777" w:rsidR="00CE3568" w:rsidRDefault="00CE3568">
      <w:pPr>
        <w:pStyle w:val="BodyText0"/>
        <w:spacing w:after="0" w:line="240" w:lineRule="auto"/>
        <w:rPr>
          <w:rFonts w:ascii="Maiandra GD" w:hAnsi="Maiandra GD" w:cstheme="minorHAnsi"/>
          <w:b/>
          <w:sz w:val="24"/>
          <w:szCs w:val="24"/>
        </w:rPr>
      </w:pPr>
    </w:p>
    <w:p w14:paraId="0B0B5773"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destination_country: 'INDIA',</w:t>
      </w:r>
    </w:p>
    <w:p w14:paraId="4D2685AF" w14:textId="77777777" w:rsidR="00CE3568" w:rsidRDefault="00CE3568">
      <w:pPr>
        <w:pStyle w:val="BodyText0"/>
        <w:spacing w:after="0" w:line="240" w:lineRule="auto"/>
        <w:rPr>
          <w:rFonts w:ascii="Maiandra GD" w:hAnsi="Maiandra GD" w:cstheme="minorHAnsi"/>
          <w:b/>
          <w:sz w:val="24"/>
          <w:szCs w:val="24"/>
        </w:rPr>
      </w:pPr>
    </w:p>
    <w:p w14:paraId="59E3592C"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receiver_name: 'Nilesh',</w:t>
      </w:r>
    </w:p>
    <w:p w14:paraId="01E0DB95" w14:textId="77777777" w:rsidR="00CE3568" w:rsidRDefault="00CE3568">
      <w:pPr>
        <w:pStyle w:val="BodyText0"/>
        <w:spacing w:after="0" w:line="240" w:lineRule="auto"/>
        <w:rPr>
          <w:rFonts w:ascii="Maiandra GD" w:hAnsi="Maiandra GD" w:cstheme="minorHAnsi"/>
          <w:b/>
          <w:sz w:val="24"/>
          <w:szCs w:val="24"/>
        </w:rPr>
      </w:pPr>
    </w:p>
    <w:p w14:paraId="2A549A81"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invoice_no: '2125000309112526403',</w:t>
      </w:r>
    </w:p>
    <w:p w14:paraId="0AB80343" w14:textId="77777777" w:rsidR="00CE3568" w:rsidRDefault="00CE3568">
      <w:pPr>
        <w:pStyle w:val="BodyText0"/>
        <w:spacing w:after="0" w:line="240" w:lineRule="auto"/>
        <w:rPr>
          <w:rFonts w:ascii="Maiandra GD" w:hAnsi="Maiandra GD" w:cstheme="minorHAnsi"/>
          <w:b/>
          <w:sz w:val="24"/>
          <w:szCs w:val="24"/>
        </w:rPr>
      </w:pPr>
    </w:p>
    <w:p w14:paraId="5061D4E4"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line_item: '',</w:t>
      </w:r>
    </w:p>
    <w:p w14:paraId="54310778" w14:textId="77777777" w:rsidR="00CE3568" w:rsidRDefault="00CE3568">
      <w:pPr>
        <w:pStyle w:val="BodyText0"/>
        <w:spacing w:after="0" w:line="240" w:lineRule="auto"/>
        <w:rPr>
          <w:rFonts w:ascii="Maiandra GD" w:hAnsi="Maiandra GD" w:cstheme="minorHAnsi"/>
          <w:b/>
          <w:sz w:val="24"/>
          <w:szCs w:val="24"/>
        </w:rPr>
      </w:pPr>
    </w:p>
    <w:p w14:paraId="77F85BDC"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weight_value: 740,</w:t>
      </w:r>
    </w:p>
    <w:p w14:paraId="0DE8FBE3" w14:textId="77777777" w:rsidR="00CE3568" w:rsidRDefault="00CE3568">
      <w:pPr>
        <w:pStyle w:val="BodyText0"/>
        <w:spacing w:after="0" w:line="240" w:lineRule="auto"/>
        <w:rPr>
          <w:rFonts w:ascii="Maiandra GD" w:hAnsi="Maiandra GD" w:cstheme="minorHAnsi"/>
          <w:b/>
          <w:sz w:val="24"/>
          <w:szCs w:val="24"/>
        </w:rPr>
      </w:pPr>
    </w:p>
    <w:p w14:paraId="3E13FBC5"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tariff: 106.2,</w:t>
      </w:r>
    </w:p>
    <w:p w14:paraId="1FAE9946" w14:textId="77777777" w:rsidR="00CE3568" w:rsidRDefault="00CE3568">
      <w:pPr>
        <w:pStyle w:val="BodyText0"/>
        <w:spacing w:after="0" w:line="240" w:lineRule="auto"/>
        <w:rPr>
          <w:rFonts w:ascii="Maiandra GD" w:hAnsi="Maiandra GD" w:cstheme="minorHAnsi"/>
          <w:b/>
          <w:sz w:val="24"/>
          <w:szCs w:val="24"/>
        </w:rPr>
      </w:pPr>
    </w:p>
    <w:p w14:paraId="083ACAB4"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cod_amount: 0,</w:t>
      </w:r>
    </w:p>
    <w:p w14:paraId="527F1EAD" w14:textId="77777777" w:rsidR="00CE3568" w:rsidRDefault="00CE3568">
      <w:pPr>
        <w:pStyle w:val="BodyText0"/>
        <w:spacing w:after="0" w:line="240" w:lineRule="auto"/>
        <w:rPr>
          <w:rFonts w:ascii="Maiandra GD" w:hAnsi="Maiandra GD" w:cstheme="minorHAnsi"/>
          <w:b/>
          <w:sz w:val="24"/>
          <w:szCs w:val="24"/>
        </w:rPr>
      </w:pPr>
    </w:p>
    <w:p w14:paraId="71C8B108"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booking_type: 'RBC',</w:t>
      </w:r>
    </w:p>
    <w:p w14:paraId="3B3C661C" w14:textId="77777777" w:rsidR="00CE3568" w:rsidRDefault="00CE3568">
      <w:pPr>
        <w:pStyle w:val="BodyText0"/>
        <w:spacing w:after="0" w:line="240" w:lineRule="auto"/>
        <w:rPr>
          <w:rFonts w:ascii="Maiandra GD" w:hAnsi="Maiandra GD" w:cstheme="minorHAnsi"/>
          <w:b/>
          <w:sz w:val="24"/>
          <w:szCs w:val="24"/>
        </w:rPr>
      </w:pPr>
    </w:p>
    <w:p w14:paraId="172610B9"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contract_number: 40000354,</w:t>
      </w:r>
    </w:p>
    <w:p w14:paraId="2A5C46CD" w14:textId="77777777" w:rsidR="00CE3568" w:rsidRDefault="00CE3568">
      <w:pPr>
        <w:pStyle w:val="BodyText0"/>
        <w:spacing w:after="0" w:line="240" w:lineRule="auto"/>
        <w:rPr>
          <w:rFonts w:ascii="Maiandra GD" w:hAnsi="Maiandra GD" w:cstheme="minorHAnsi"/>
          <w:b/>
          <w:sz w:val="24"/>
          <w:szCs w:val="24"/>
        </w:rPr>
      </w:pPr>
    </w:p>
    <w:p w14:paraId="3114E5CA"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reference: '2125000309112526403',</w:t>
      </w:r>
    </w:p>
    <w:p w14:paraId="09C03C85" w14:textId="77777777" w:rsidR="00CE3568" w:rsidRDefault="00CE3568">
      <w:pPr>
        <w:pStyle w:val="BodyText0"/>
        <w:spacing w:after="0" w:line="240" w:lineRule="auto"/>
        <w:rPr>
          <w:rFonts w:ascii="Maiandra GD" w:hAnsi="Maiandra GD" w:cstheme="minorHAnsi"/>
          <w:b/>
          <w:sz w:val="24"/>
          <w:szCs w:val="24"/>
        </w:rPr>
      </w:pPr>
    </w:p>
    <w:p w14:paraId="2EDE6E65"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 xml:space="preserve">  bulk_customer_id: 1000002954</w:t>
      </w:r>
    </w:p>
    <w:p w14:paraId="263DD563" w14:textId="77777777" w:rsidR="00CE3568" w:rsidRDefault="00CE3568">
      <w:pPr>
        <w:pStyle w:val="BodyText0"/>
        <w:spacing w:after="0" w:line="240" w:lineRule="auto"/>
        <w:rPr>
          <w:rFonts w:ascii="Maiandra GD" w:hAnsi="Maiandra GD" w:cstheme="minorHAnsi"/>
          <w:b/>
          <w:sz w:val="24"/>
          <w:szCs w:val="24"/>
        </w:rPr>
      </w:pPr>
    </w:p>
    <w:p w14:paraId="2D2FEF63" w14:textId="77777777" w:rsidR="00CE3568" w:rsidRDefault="00000000">
      <w:pPr>
        <w:pStyle w:val="BodyText0"/>
        <w:spacing w:after="0" w:line="240" w:lineRule="auto"/>
        <w:rPr>
          <w:rFonts w:ascii="Maiandra GD" w:hAnsi="Maiandra GD" w:cstheme="minorHAnsi"/>
          <w:b/>
          <w:sz w:val="24"/>
          <w:szCs w:val="24"/>
        </w:rPr>
      </w:pPr>
      <w:r>
        <w:rPr>
          <w:rFonts w:ascii="Maiandra GD" w:hAnsi="Maiandra GD" w:cstheme="minorHAnsi"/>
          <w:b/>
          <w:sz w:val="24"/>
          <w:szCs w:val="24"/>
        </w:rPr>
        <w:t>}</w:t>
      </w:r>
    </w:p>
    <w:p w14:paraId="22FF7A30" w14:textId="77777777" w:rsidR="00CE3568" w:rsidRDefault="00CE3568">
      <w:pPr>
        <w:pStyle w:val="BodyText0"/>
        <w:spacing w:after="0" w:line="240" w:lineRule="auto"/>
        <w:rPr>
          <w:rFonts w:ascii="Maiandra GD" w:hAnsi="Maiandra GD" w:cstheme="minorHAnsi"/>
          <w:b/>
          <w:sz w:val="24"/>
          <w:szCs w:val="24"/>
        </w:rPr>
      </w:pPr>
    </w:p>
    <w:p w14:paraId="3DFF5961" w14:textId="77777777" w:rsidR="00CE3568" w:rsidRDefault="00000000">
      <w:pPr>
        <w:rPr>
          <w:rFonts w:ascii="Maiandra GD" w:hAnsi="Maiandra GD" w:cstheme="minorHAnsi"/>
          <w:sz w:val="24"/>
          <w:szCs w:val="24"/>
          <w:lang w:val="en-IN"/>
        </w:rPr>
      </w:pPr>
      <w:r>
        <w:rPr>
          <w:rFonts w:ascii="Maiandra GD" w:hAnsi="Maiandra GD" w:cstheme="minorHAnsi"/>
          <w:sz w:val="24"/>
          <w:szCs w:val="24"/>
          <w:lang w:val="en-IN"/>
        </w:rPr>
        <w:t>Attached list of events shared through Webhook.</w:t>
      </w:r>
    </w:p>
    <w:p w14:paraId="0814C532" w14:textId="77777777" w:rsidR="00CE3568" w:rsidRDefault="00000000">
      <w:pPr>
        <w:rPr>
          <w:rFonts w:ascii="Maiandra GD" w:hAnsi="Maiandra GD" w:cstheme="minorHAnsi"/>
          <w:sz w:val="24"/>
          <w:szCs w:val="24"/>
          <w:lang w:val="en-IN"/>
        </w:rPr>
      </w:pPr>
      <w:r>
        <w:rPr>
          <w:rFonts w:ascii="Maiandra GD" w:hAnsi="Maiandra GD" w:cstheme="minorHAnsi"/>
          <w:sz w:val="24"/>
          <w:szCs w:val="24"/>
          <w:lang w:val="en-IN"/>
        </w:rPr>
        <w:tab/>
      </w:r>
      <w:r>
        <w:rPr>
          <w:rFonts w:ascii="Maiandra GD" w:hAnsi="Maiandra GD" w:cstheme="minorHAnsi"/>
          <w:sz w:val="24"/>
          <w:szCs w:val="24"/>
          <w:lang w:val="en-IN"/>
        </w:rPr>
        <w:tab/>
      </w:r>
      <w:r>
        <w:rPr>
          <w:rFonts w:ascii="Maiandra GD" w:hAnsi="Maiandra GD" w:cstheme="minorHAnsi"/>
          <w:sz w:val="24"/>
          <w:szCs w:val="24"/>
          <w:lang w:val="en-IN"/>
        </w:rPr>
        <w:tab/>
      </w:r>
      <w:r>
        <w:rPr>
          <w:rFonts w:ascii="Maiandra GD" w:hAnsi="Maiandra GD" w:cstheme="minorHAnsi"/>
          <w:sz w:val="24"/>
          <w:szCs w:val="24"/>
          <w:lang w:val="en-IN"/>
        </w:rPr>
        <w:tab/>
      </w:r>
      <w:bookmarkStart w:id="2" w:name="_MON_1841134367"/>
      <w:bookmarkEnd w:id="2"/>
      <w:r>
        <w:rPr>
          <w:rFonts w:ascii="Maiandra GD" w:hAnsi="Maiandra GD" w:cstheme="minorHAnsi"/>
          <w:sz w:val="24"/>
          <w:szCs w:val="24"/>
          <w:lang w:val="en-IN"/>
        </w:rPr>
        <w:object w:dxaOrig="1510" w:dyaOrig="980" w14:anchorId="61248374">
          <v:shape id="_x0000_i1027" type="#_x0000_t75" style="width:75.45pt;height:49.3pt" o:ole="">
            <v:imagedata r:id="rId21" o:title=""/>
          </v:shape>
          <o:OLEObject Type="Embed" ProgID="Excel.Sheet.12" ShapeID="_x0000_i1027" DrawAspect="Icon" ObjectID="_1850981117" r:id="rId22"/>
        </w:object>
      </w:r>
    </w:p>
    <w:p w14:paraId="1FDDB24F" w14:textId="77777777" w:rsidR="00CE3568" w:rsidRDefault="00CE3568">
      <w:pPr>
        <w:pStyle w:val="BodyText0"/>
        <w:spacing w:after="0" w:line="240" w:lineRule="auto"/>
        <w:rPr>
          <w:rFonts w:ascii="Maiandra GD" w:hAnsi="Maiandra GD" w:cstheme="minorHAnsi"/>
          <w:b/>
          <w:sz w:val="24"/>
          <w:szCs w:val="24"/>
        </w:rPr>
      </w:pPr>
    </w:p>
    <w:p w14:paraId="170E3B72" w14:textId="77777777" w:rsidR="00CE3568" w:rsidRDefault="00CE3568">
      <w:pPr>
        <w:pStyle w:val="BodyText0"/>
        <w:spacing w:after="0" w:line="240" w:lineRule="auto"/>
        <w:rPr>
          <w:rFonts w:ascii="Maiandra GD" w:hAnsi="Maiandra GD" w:cstheme="minorHAnsi"/>
          <w:b/>
          <w:sz w:val="24"/>
          <w:szCs w:val="24"/>
        </w:rPr>
      </w:pPr>
    </w:p>
    <w:p w14:paraId="180B477A" w14:textId="77777777" w:rsidR="00CE3568" w:rsidRDefault="00000000">
      <w:pPr>
        <w:pStyle w:val="BodyText0"/>
        <w:spacing w:line="240" w:lineRule="auto"/>
        <w:rPr>
          <w:rFonts w:ascii="Maiandra GD" w:hAnsi="Maiandra GD" w:cstheme="minorHAnsi"/>
          <w:b/>
          <w:sz w:val="24"/>
          <w:szCs w:val="24"/>
        </w:rPr>
      </w:pPr>
      <w:r>
        <w:rPr>
          <w:rFonts w:ascii="Maiandra GD" w:hAnsi="Maiandra GD" w:cstheme="minorHAnsi"/>
          <w:b/>
          <w:sz w:val="24"/>
          <w:szCs w:val="24"/>
        </w:rPr>
        <w:t>**********************************************************************</w:t>
      </w:r>
    </w:p>
    <w:p w14:paraId="03C1DC9B" w14:textId="6A111BDB" w:rsidR="00CE3568" w:rsidRDefault="00000000">
      <w:pPr>
        <w:pStyle w:val="BodyText0"/>
        <w:rPr>
          <w:rFonts w:ascii="Arial Nova Cond" w:hAnsi="Arial Nova Cond" w:cs="Aparajita"/>
          <w:sz w:val="26"/>
          <w:szCs w:val="26"/>
        </w:rPr>
      </w:pPr>
      <w:r>
        <w:rPr>
          <w:rFonts w:ascii="Maiandra GD" w:hAnsi="Maiandra GD" w:cstheme="minorHAnsi"/>
          <w:b/>
          <w:sz w:val="24"/>
          <w:szCs w:val="24"/>
        </w:rPr>
        <w:t xml:space="preserve">Updated on </w:t>
      </w:r>
      <w:r w:rsidR="00226B43">
        <w:rPr>
          <w:rFonts w:ascii="Maiandra GD" w:hAnsi="Maiandra GD" w:cstheme="minorHAnsi"/>
          <w:b/>
          <w:sz w:val="24"/>
          <w:szCs w:val="24"/>
        </w:rPr>
        <w:t>30</w:t>
      </w:r>
      <w:r>
        <w:rPr>
          <w:rFonts w:ascii="Maiandra GD" w:hAnsi="Maiandra GD" w:cstheme="minorHAnsi"/>
          <w:b/>
          <w:sz w:val="24"/>
          <w:szCs w:val="24"/>
        </w:rPr>
        <w:t>.0</w:t>
      </w:r>
      <w:r w:rsidR="00226B43">
        <w:rPr>
          <w:rFonts w:ascii="Maiandra GD" w:hAnsi="Maiandra GD" w:cstheme="minorHAnsi"/>
          <w:b/>
          <w:sz w:val="24"/>
          <w:szCs w:val="24"/>
        </w:rPr>
        <w:t>7</w:t>
      </w:r>
      <w:r>
        <w:rPr>
          <w:rFonts w:ascii="Maiandra GD" w:hAnsi="Maiandra GD" w:cstheme="minorHAnsi"/>
          <w:b/>
          <w:sz w:val="24"/>
          <w:szCs w:val="24"/>
        </w:rPr>
        <w:t>.2026</w:t>
      </w:r>
    </w:p>
    <w:p w14:paraId="3F38CC26" w14:textId="77777777" w:rsidR="00CE3568" w:rsidRDefault="00CE3568">
      <w:pPr>
        <w:rPr>
          <w:rFonts w:ascii="Leelawadee" w:hAnsi="Leelawadee" w:cs="Leelawadee"/>
          <w:sz w:val="24"/>
          <w:szCs w:val="24"/>
        </w:rPr>
      </w:pPr>
    </w:p>
    <w:p w14:paraId="00FC9D3C" w14:textId="77777777" w:rsidR="00CE3568" w:rsidRDefault="00CE3568">
      <w:pPr>
        <w:rPr>
          <w:rFonts w:ascii="Leelawadee" w:hAnsi="Leelawadee" w:cs="Leelawadee"/>
          <w:sz w:val="24"/>
          <w:szCs w:val="24"/>
        </w:rPr>
      </w:pPr>
    </w:p>
    <w:p w14:paraId="7628A896" w14:textId="77777777" w:rsidR="00CE3568" w:rsidRDefault="00CE3568">
      <w:pPr>
        <w:rPr>
          <w:rFonts w:ascii="Leelawadee" w:hAnsi="Leelawadee" w:cs="Leelawadee"/>
          <w:sz w:val="24"/>
          <w:szCs w:val="24"/>
        </w:rPr>
      </w:pPr>
    </w:p>
    <w:sectPr w:rsidR="00CE3568">
      <w:pgSz w:w="12240" w:h="15840"/>
      <w:pgMar w:top="426"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454F8" w14:textId="77777777" w:rsidR="003505F9" w:rsidRDefault="003505F9">
      <w:pPr>
        <w:spacing w:line="240" w:lineRule="auto"/>
      </w:pPr>
      <w:r>
        <w:separator/>
      </w:r>
    </w:p>
  </w:endnote>
  <w:endnote w:type="continuationSeparator" w:id="0">
    <w:p w14:paraId="22C5E77E" w14:textId="77777777" w:rsidR="003505F9" w:rsidRDefault="003505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eelawadee">
    <w:panose1 w:val="020B0502040204020203"/>
    <w:charset w:val="00"/>
    <w:family w:val="swiss"/>
    <w:pitch w:val="variable"/>
    <w:sig w:usb0="0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Maiandra GD">
    <w:panose1 w:val="020E0502030308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Nova Cond">
    <w:altName w:val="Arial"/>
    <w:charset w:val="00"/>
    <w:family w:val="swiss"/>
    <w:pitch w:val="variable"/>
    <w:sig w:usb0="0000028F" w:usb1="00000002" w:usb2="00000000" w:usb3="00000000" w:csb0="0000019F" w:csb1="00000000"/>
  </w:font>
  <w:font w:name="Aparajita">
    <w:altName w:val="Segoe Print"/>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3EDAB" w14:textId="77777777" w:rsidR="003505F9" w:rsidRDefault="003505F9">
      <w:pPr>
        <w:spacing w:after="0"/>
      </w:pPr>
      <w:r>
        <w:separator/>
      </w:r>
    </w:p>
  </w:footnote>
  <w:footnote w:type="continuationSeparator" w:id="0">
    <w:p w14:paraId="47684819" w14:textId="77777777" w:rsidR="003505F9" w:rsidRDefault="003505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E662B9"/>
    <w:multiLevelType w:val="singleLevel"/>
    <w:tmpl w:val="9BE662B9"/>
    <w:lvl w:ilvl="0">
      <w:start w:val="5"/>
      <w:numFmt w:val="decimal"/>
      <w:suff w:val="space"/>
      <w:lvlText w:val="%1."/>
      <w:lvlJc w:val="left"/>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8014DE8"/>
    <w:multiLevelType w:val="multilevel"/>
    <w:tmpl w:val="08014D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A7717F0"/>
    <w:multiLevelType w:val="multilevel"/>
    <w:tmpl w:val="0A7717F0"/>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0356D7B"/>
    <w:multiLevelType w:val="multilevel"/>
    <w:tmpl w:val="10356D7B"/>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15D362C8"/>
    <w:multiLevelType w:val="multilevel"/>
    <w:tmpl w:val="15D362C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EAE2449"/>
    <w:multiLevelType w:val="multilevel"/>
    <w:tmpl w:val="1EAE2449"/>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2" w15:restartNumberingAfterBreak="0">
    <w:nsid w:val="20AF0E35"/>
    <w:multiLevelType w:val="multilevel"/>
    <w:tmpl w:val="20AF0E3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266776DB"/>
    <w:multiLevelType w:val="multilevel"/>
    <w:tmpl w:val="266776D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827472"/>
    <w:multiLevelType w:val="multilevel"/>
    <w:tmpl w:val="31827472"/>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5D56153"/>
    <w:multiLevelType w:val="multilevel"/>
    <w:tmpl w:val="35D56153"/>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9495F93"/>
    <w:multiLevelType w:val="multilevel"/>
    <w:tmpl w:val="39495F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4472B91"/>
    <w:multiLevelType w:val="multilevel"/>
    <w:tmpl w:val="44472B9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50DA7093"/>
    <w:multiLevelType w:val="multilevel"/>
    <w:tmpl w:val="50DA70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99C0AC9"/>
    <w:multiLevelType w:val="multilevel"/>
    <w:tmpl w:val="599C0AC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5AC8032F"/>
    <w:multiLevelType w:val="multilevel"/>
    <w:tmpl w:val="5AC8032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B884741"/>
    <w:multiLevelType w:val="multilevel"/>
    <w:tmpl w:val="5B88474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0735880"/>
    <w:multiLevelType w:val="multilevel"/>
    <w:tmpl w:val="60735880"/>
    <w:lvl w:ilvl="0">
      <w:start w:val="1"/>
      <w:numFmt w:val="decimal"/>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71FC2348"/>
    <w:multiLevelType w:val="multilevel"/>
    <w:tmpl w:val="71FC234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7B775280"/>
    <w:multiLevelType w:val="multilevel"/>
    <w:tmpl w:val="7B775280"/>
    <w:lvl w:ilvl="0">
      <w:start w:val="1"/>
      <w:numFmt w:val="bullet"/>
      <w:lvlText w:val=""/>
      <w:lvlJc w:val="left"/>
      <w:pPr>
        <w:ind w:left="2073" w:hanging="360"/>
      </w:pPr>
      <w:rPr>
        <w:rFonts w:ascii="Wingdings" w:hAnsi="Wingdings" w:hint="default"/>
      </w:rPr>
    </w:lvl>
    <w:lvl w:ilvl="1">
      <w:start w:val="1"/>
      <w:numFmt w:val="bullet"/>
      <w:lvlText w:val="o"/>
      <w:lvlJc w:val="left"/>
      <w:pPr>
        <w:ind w:left="2793" w:hanging="360"/>
      </w:pPr>
      <w:rPr>
        <w:rFonts w:ascii="Courier New" w:hAnsi="Courier New" w:cs="Courier New" w:hint="default"/>
      </w:rPr>
    </w:lvl>
    <w:lvl w:ilvl="2">
      <w:start w:val="1"/>
      <w:numFmt w:val="bullet"/>
      <w:lvlText w:val=""/>
      <w:lvlJc w:val="left"/>
      <w:pPr>
        <w:ind w:left="3513" w:hanging="360"/>
      </w:pPr>
      <w:rPr>
        <w:rFonts w:ascii="Wingdings" w:hAnsi="Wingdings" w:hint="default"/>
      </w:rPr>
    </w:lvl>
    <w:lvl w:ilvl="3">
      <w:start w:val="1"/>
      <w:numFmt w:val="bullet"/>
      <w:lvlText w:val=""/>
      <w:lvlJc w:val="left"/>
      <w:pPr>
        <w:ind w:left="4233" w:hanging="360"/>
      </w:pPr>
      <w:rPr>
        <w:rFonts w:ascii="Symbol" w:hAnsi="Symbol" w:hint="default"/>
      </w:rPr>
    </w:lvl>
    <w:lvl w:ilvl="4">
      <w:start w:val="1"/>
      <w:numFmt w:val="bullet"/>
      <w:lvlText w:val="o"/>
      <w:lvlJc w:val="left"/>
      <w:pPr>
        <w:ind w:left="4953" w:hanging="360"/>
      </w:pPr>
      <w:rPr>
        <w:rFonts w:ascii="Courier New" w:hAnsi="Courier New" w:cs="Courier New" w:hint="default"/>
      </w:rPr>
    </w:lvl>
    <w:lvl w:ilvl="5">
      <w:start w:val="1"/>
      <w:numFmt w:val="bullet"/>
      <w:lvlText w:val=""/>
      <w:lvlJc w:val="left"/>
      <w:pPr>
        <w:ind w:left="5673" w:hanging="360"/>
      </w:pPr>
      <w:rPr>
        <w:rFonts w:ascii="Wingdings" w:hAnsi="Wingdings" w:hint="default"/>
      </w:rPr>
    </w:lvl>
    <w:lvl w:ilvl="6">
      <w:start w:val="1"/>
      <w:numFmt w:val="bullet"/>
      <w:lvlText w:val=""/>
      <w:lvlJc w:val="left"/>
      <w:pPr>
        <w:ind w:left="6393" w:hanging="360"/>
      </w:pPr>
      <w:rPr>
        <w:rFonts w:ascii="Symbol" w:hAnsi="Symbol" w:hint="default"/>
      </w:rPr>
    </w:lvl>
    <w:lvl w:ilvl="7">
      <w:start w:val="1"/>
      <w:numFmt w:val="bullet"/>
      <w:lvlText w:val="o"/>
      <w:lvlJc w:val="left"/>
      <w:pPr>
        <w:ind w:left="7113" w:hanging="360"/>
      </w:pPr>
      <w:rPr>
        <w:rFonts w:ascii="Courier New" w:hAnsi="Courier New" w:cs="Courier New" w:hint="default"/>
      </w:rPr>
    </w:lvl>
    <w:lvl w:ilvl="8">
      <w:start w:val="1"/>
      <w:numFmt w:val="bullet"/>
      <w:lvlText w:val=""/>
      <w:lvlJc w:val="left"/>
      <w:pPr>
        <w:ind w:left="7833" w:hanging="360"/>
      </w:pPr>
      <w:rPr>
        <w:rFonts w:ascii="Wingdings" w:hAnsi="Wingdings" w:hint="default"/>
      </w:rPr>
    </w:lvl>
  </w:abstractNum>
  <w:abstractNum w:abstractNumId="25" w15:restartNumberingAfterBreak="0">
    <w:nsid w:val="7CFA5DE4"/>
    <w:multiLevelType w:val="multilevel"/>
    <w:tmpl w:val="7CFA5DE4"/>
    <w:lvl w:ilvl="0">
      <w:start w:val="1"/>
      <w:numFmt w:val="decimal"/>
      <w:lvlText w:val="%1."/>
      <w:lvlJc w:val="left"/>
      <w:pPr>
        <w:ind w:left="360" w:hanging="360"/>
      </w:pPr>
      <w:rPr>
        <w:rFonts w:hint="default"/>
        <w:b/>
        <w:i w:val="0"/>
        <w:sz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08838804">
    <w:abstractNumId w:val="6"/>
  </w:num>
  <w:num w:numId="2" w16cid:durableId="1271159209">
    <w:abstractNumId w:val="4"/>
  </w:num>
  <w:num w:numId="3" w16cid:durableId="1857890409">
    <w:abstractNumId w:val="3"/>
  </w:num>
  <w:num w:numId="4" w16cid:durableId="1981643143">
    <w:abstractNumId w:val="5"/>
  </w:num>
  <w:num w:numId="5" w16cid:durableId="256451596">
    <w:abstractNumId w:val="2"/>
  </w:num>
  <w:num w:numId="6" w16cid:durableId="1318144408">
    <w:abstractNumId w:val="1"/>
  </w:num>
  <w:num w:numId="7" w16cid:durableId="939410223">
    <w:abstractNumId w:val="25"/>
  </w:num>
  <w:num w:numId="8" w16cid:durableId="1164006078">
    <w:abstractNumId w:val="19"/>
  </w:num>
  <w:num w:numId="9" w16cid:durableId="1225987647">
    <w:abstractNumId w:val="18"/>
  </w:num>
  <w:num w:numId="10" w16cid:durableId="530262354">
    <w:abstractNumId w:val="12"/>
  </w:num>
  <w:num w:numId="11" w16cid:durableId="579946087">
    <w:abstractNumId w:val="14"/>
  </w:num>
  <w:num w:numId="12" w16cid:durableId="413553829">
    <w:abstractNumId w:val="24"/>
  </w:num>
  <w:num w:numId="13" w16cid:durableId="363024915">
    <w:abstractNumId w:val="11"/>
  </w:num>
  <w:num w:numId="14" w16cid:durableId="1916352061">
    <w:abstractNumId w:val="15"/>
  </w:num>
  <w:num w:numId="15" w16cid:durableId="1245335387">
    <w:abstractNumId w:val="10"/>
  </w:num>
  <w:num w:numId="16" w16cid:durableId="1343779507">
    <w:abstractNumId w:val="8"/>
  </w:num>
  <w:num w:numId="17" w16cid:durableId="810631844">
    <w:abstractNumId w:val="20"/>
  </w:num>
  <w:num w:numId="18" w16cid:durableId="680400594">
    <w:abstractNumId w:val="7"/>
  </w:num>
  <w:num w:numId="19" w16cid:durableId="752358179">
    <w:abstractNumId w:val="17"/>
  </w:num>
  <w:num w:numId="20" w16cid:durableId="81269227">
    <w:abstractNumId w:val="9"/>
  </w:num>
  <w:num w:numId="21" w16cid:durableId="2046326340">
    <w:abstractNumId w:val="23"/>
  </w:num>
  <w:num w:numId="22" w16cid:durableId="1331592294">
    <w:abstractNumId w:val="21"/>
  </w:num>
  <w:num w:numId="23" w16cid:durableId="2043241101">
    <w:abstractNumId w:val="16"/>
  </w:num>
  <w:num w:numId="24" w16cid:durableId="1821265422">
    <w:abstractNumId w:val="13"/>
  </w:num>
  <w:num w:numId="25" w16cid:durableId="801272192">
    <w:abstractNumId w:val="0"/>
  </w:num>
  <w:num w:numId="26" w16cid:durableId="9821984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78D"/>
    <w:rsid w:val="00011B33"/>
    <w:rsid w:val="000121B4"/>
    <w:rsid w:val="00034616"/>
    <w:rsid w:val="00054BEA"/>
    <w:rsid w:val="0006063C"/>
    <w:rsid w:val="0007344B"/>
    <w:rsid w:val="00074A75"/>
    <w:rsid w:val="000B7EC3"/>
    <w:rsid w:val="000C7C46"/>
    <w:rsid w:val="000E0D3C"/>
    <w:rsid w:val="000F65B5"/>
    <w:rsid w:val="00106007"/>
    <w:rsid w:val="00133498"/>
    <w:rsid w:val="0015074B"/>
    <w:rsid w:val="001709AC"/>
    <w:rsid w:val="001778CD"/>
    <w:rsid w:val="00181F65"/>
    <w:rsid w:val="0018762E"/>
    <w:rsid w:val="001A06AE"/>
    <w:rsid w:val="001A18A7"/>
    <w:rsid w:val="001A2427"/>
    <w:rsid w:val="001B0BC7"/>
    <w:rsid w:val="001C33A5"/>
    <w:rsid w:val="001E0C2E"/>
    <w:rsid w:val="001E7D59"/>
    <w:rsid w:val="001F2E98"/>
    <w:rsid w:val="001F3816"/>
    <w:rsid w:val="00201386"/>
    <w:rsid w:val="00211F65"/>
    <w:rsid w:val="00221EE6"/>
    <w:rsid w:val="00222B89"/>
    <w:rsid w:val="00226B43"/>
    <w:rsid w:val="0025090F"/>
    <w:rsid w:val="00263974"/>
    <w:rsid w:val="0027049D"/>
    <w:rsid w:val="0029639D"/>
    <w:rsid w:val="002E5863"/>
    <w:rsid w:val="002E69E2"/>
    <w:rsid w:val="002F6374"/>
    <w:rsid w:val="00302AB9"/>
    <w:rsid w:val="00326F90"/>
    <w:rsid w:val="00327C57"/>
    <w:rsid w:val="003505F9"/>
    <w:rsid w:val="00375C07"/>
    <w:rsid w:val="0038234D"/>
    <w:rsid w:val="0039153E"/>
    <w:rsid w:val="00392EA8"/>
    <w:rsid w:val="0039389A"/>
    <w:rsid w:val="003A04DB"/>
    <w:rsid w:val="003A35CF"/>
    <w:rsid w:val="003A74A7"/>
    <w:rsid w:val="003D1BA1"/>
    <w:rsid w:val="003D61A5"/>
    <w:rsid w:val="003D7ED6"/>
    <w:rsid w:val="003F6D4C"/>
    <w:rsid w:val="0040453C"/>
    <w:rsid w:val="004053A1"/>
    <w:rsid w:val="00407BCA"/>
    <w:rsid w:val="00410D1E"/>
    <w:rsid w:val="004272CB"/>
    <w:rsid w:val="0044081C"/>
    <w:rsid w:val="004974CB"/>
    <w:rsid w:val="004C594A"/>
    <w:rsid w:val="004C77DE"/>
    <w:rsid w:val="004D1B2F"/>
    <w:rsid w:val="004D29BD"/>
    <w:rsid w:val="004D74A6"/>
    <w:rsid w:val="004E5DCC"/>
    <w:rsid w:val="00514155"/>
    <w:rsid w:val="0053459B"/>
    <w:rsid w:val="00542226"/>
    <w:rsid w:val="00544869"/>
    <w:rsid w:val="00545356"/>
    <w:rsid w:val="005523AE"/>
    <w:rsid w:val="005841EA"/>
    <w:rsid w:val="00592BC0"/>
    <w:rsid w:val="005A298C"/>
    <w:rsid w:val="005B7458"/>
    <w:rsid w:val="005D3EF1"/>
    <w:rsid w:val="005F01E2"/>
    <w:rsid w:val="005F388D"/>
    <w:rsid w:val="00614A0D"/>
    <w:rsid w:val="00615D9A"/>
    <w:rsid w:val="00620430"/>
    <w:rsid w:val="00625692"/>
    <w:rsid w:val="006436DE"/>
    <w:rsid w:val="00647D4A"/>
    <w:rsid w:val="00655EC1"/>
    <w:rsid w:val="00662442"/>
    <w:rsid w:val="006650DE"/>
    <w:rsid w:val="00676372"/>
    <w:rsid w:val="00684458"/>
    <w:rsid w:val="0069798E"/>
    <w:rsid w:val="006A7A31"/>
    <w:rsid w:val="006A7E9D"/>
    <w:rsid w:val="006B412A"/>
    <w:rsid w:val="006B4F8F"/>
    <w:rsid w:val="006C28D6"/>
    <w:rsid w:val="00711903"/>
    <w:rsid w:val="007176A8"/>
    <w:rsid w:val="007251F4"/>
    <w:rsid w:val="00730567"/>
    <w:rsid w:val="00732B65"/>
    <w:rsid w:val="0073534F"/>
    <w:rsid w:val="00751B40"/>
    <w:rsid w:val="00753AD4"/>
    <w:rsid w:val="00754CD6"/>
    <w:rsid w:val="00762412"/>
    <w:rsid w:val="007762AB"/>
    <w:rsid w:val="007764AD"/>
    <w:rsid w:val="007A0FB0"/>
    <w:rsid w:val="007A60AE"/>
    <w:rsid w:val="007A6552"/>
    <w:rsid w:val="007E0472"/>
    <w:rsid w:val="007F6941"/>
    <w:rsid w:val="00832316"/>
    <w:rsid w:val="00844821"/>
    <w:rsid w:val="00847CC7"/>
    <w:rsid w:val="0085058E"/>
    <w:rsid w:val="008549AE"/>
    <w:rsid w:val="00862DC0"/>
    <w:rsid w:val="0086346D"/>
    <w:rsid w:val="00867D40"/>
    <w:rsid w:val="008769EA"/>
    <w:rsid w:val="0088065C"/>
    <w:rsid w:val="00895513"/>
    <w:rsid w:val="008A0572"/>
    <w:rsid w:val="008A1715"/>
    <w:rsid w:val="008A1AEE"/>
    <w:rsid w:val="008A2649"/>
    <w:rsid w:val="008C417D"/>
    <w:rsid w:val="008E7CF5"/>
    <w:rsid w:val="008F1E97"/>
    <w:rsid w:val="009203F0"/>
    <w:rsid w:val="00957146"/>
    <w:rsid w:val="00960CFD"/>
    <w:rsid w:val="009A46BD"/>
    <w:rsid w:val="009A6A58"/>
    <w:rsid w:val="009C6FD9"/>
    <w:rsid w:val="009E462E"/>
    <w:rsid w:val="00A11A5E"/>
    <w:rsid w:val="00A26405"/>
    <w:rsid w:val="00A30EE3"/>
    <w:rsid w:val="00A32447"/>
    <w:rsid w:val="00A41966"/>
    <w:rsid w:val="00A43889"/>
    <w:rsid w:val="00A54284"/>
    <w:rsid w:val="00A703BF"/>
    <w:rsid w:val="00A7624C"/>
    <w:rsid w:val="00A81809"/>
    <w:rsid w:val="00A83BA9"/>
    <w:rsid w:val="00A91437"/>
    <w:rsid w:val="00A977E6"/>
    <w:rsid w:val="00AA1D8D"/>
    <w:rsid w:val="00AA2D40"/>
    <w:rsid w:val="00AB18EF"/>
    <w:rsid w:val="00AE00E3"/>
    <w:rsid w:val="00AF0295"/>
    <w:rsid w:val="00B00B77"/>
    <w:rsid w:val="00B029A0"/>
    <w:rsid w:val="00B03DBF"/>
    <w:rsid w:val="00B303FA"/>
    <w:rsid w:val="00B3524B"/>
    <w:rsid w:val="00B356F2"/>
    <w:rsid w:val="00B47730"/>
    <w:rsid w:val="00B53526"/>
    <w:rsid w:val="00BC7F97"/>
    <w:rsid w:val="00BD53E3"/>
    <w:rsid w:val="00BE28DC"/>
    <w:rsid w:val="00BE54D2"/>
    <w:rsid w:val="00BF2F91"/>
    <w:rsid w:val="00BF4CE4"/>
    <w:rsid w:val="00BF63ED"/>
    <w:rsid w:val="00C03B0D"/>
    <w:rsid w:val="00C14686"/>
    <w:rsid w:val="00C26882"/>
    <w:rsid w:val="00C26D3E"/>
    <w:rsid w:val="00C35BFA"/>
    <w:rsid w:val="00C47A4A"/>
    <w:rsid w:val="00C55DFF"/>
    <w:rsid w:val="00C57139"/>
    <w:rsid w:val="00C629E7"/>
    <w:rsid w:val="00C62DB9"/>
    <w:rsid w:val="00C81A81"/>
    <w:rsid w:val="00CA2707"/>
    <w:rsid w:val="00CB0664"/>
    <w:rsid w:val="00CB0AFD"/>
    <w:rsid w:val="00CC6C4D"/>
    <w:rsid w:val="00CE3568"/>
    <w:rsid w:val="00CF49D4"/>
    <w:rsid w:val="00D01BA7"/>
    <w:rsid w:val="00D073DF"/>
    <w:rsid w:val="00D40917"/>
    <w:rsid w:val="00D42383"/>
    <w:rsid w:val="00D44662"/>
    <w:rsid w:val="00D71738"/>
    <w:rsid w:val="00D875BB"/>
    <w:rsid w:val="00DA7CCE"/>
    <w:rsid w:val="00DC07D6"/>
    <w:rsid w:val="00DC16FB"/>
    <w:rsid w:val="00DD173B"/>
    <w:rsid w:val="00DD49C9"/>
    <w:rsid w:val="00DF30D7"/>
    <w:rsid w:val="00DF7A18"/>
    <w:rsid w:val="00E04907"/>
    <w:rsid w:val="00E10A7A"/>
    <w:rsid w:val="00E129FA"/>
    <w:rsid w:val="00E14300"/>
    <w:rsid w:val="00E262A1"/>
    <w:rsid w:val="00E273DA"/>
    <w:rsid w:val="00E32ED8"/>
    <w:rsid w:val="00E36536"/>
    <w:rsid w:val="00E51AEF"/>
    <w:rsid w:val="00E64438"/>
    <w:rsid w:val="00E67679"/>
    <w:rsid w:val="00E77984"/>
    <w:rsid w:val="00E9744D"/>
    <w:rsid w:val="00EC7506"/>
    <w:rsid w:val="00ED0EAD"/>
    <w:rsid w:val="00ED22F4"/>
    <w:rsid w:val="00ED3AD8"/>
    <w:rsid w:val="00EE0046"/>
    <w:rsid w:val="00F12653"/>
    <w:rsid w:val="00F36B6F"/>
    <w:rsid w:val="00F42D97"/>
    <w:rsid w:val="00F454AA"/>
    <w:rsid w:val="00F573C9"/>
    <w:rsid w:val="00F74979"/>
    <w:rsid w:val="00F7622F"/>
    <w:rsid w:val="00F84307"/>
    <w:rsid w:val="00F917CE"/>
    <w:rsid w:val="00FB639A"/>
    <w:rsid w:val="00FC39AB"/>
    <w:rsid w:val="00FC693F"/>
    <w:rsid w:val="00FE78C1"/>
    <w:rsid w:val="00FF65FA"/>
    <w:rsid w:val="00FF72EC"/>
    <w:rsid w:val="138305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EF78F"/>
  <w14:defaultImageDpi w14:val="300"/>
  <w15:docId w15:val="{F331FB51-E442-45BF-88D1-431EE8D8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IntenseEmphasis10">
    <w:name w:val="Intense Emphasis1"/>
    <w:basedOn w:val="DefaultParagraphFont"/>
    <w:uiPriority w:val="21"/>
    <w:qFormat/>
    <w:rPr>
      <w:i/>
      <w:iCs/>
      <w:color w:val="365F91" w:themeColor="accent1" w:themeShade="BF"/>
    </w:rPr>
  </w:style>
  <w:style w:type="character" w:customStyle="1" w:styleId="IntenseReference10">
    <w:name w:val="Intense Reference1"/>
    <w:basedOn w:val="DefaultParagraphFont"/>
    <w:uiPriority w:val="32"/>
    <w:qFormat/>
    <w:rPr>
      <w:b/>
      <w:bCs/>
      <w:smallCaps/>
      <w:color w:val="365F91" w:themeColor="accent1" w:themeShade="BF"/>
      <w:spacing w:val="5"/>
    </w:rPr>
  </w:style>
  <w:style w:type="paragraph" w:customStyle="1" w:styleId="BodyText0">
    <w:name w:val="BodyText"/>
    <w:qFormat/>
    <w:pPr>
      <w:spacing w:after="200" w:line="276" w:lineRule="auto"/>
    </w:pPr>
    <w:rPr>
      <w:sz w:val="22"/>
      <w:szCs w:val="22"/>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ableParagraph">
    <w:name w:val="Table Paragraph"/>
    <w:basedOn w:val="Normal"/>
    <w:uiPriority w:val="1"/>
    <w:qFormat/>
    <w:pPr>
      <w:widowControl w:val="0"/>
      <w:autoSpaceDE w:val="0"/>
      <w:autoSpaceDN w:val="0"/>
      <w:spacing w:after="0" w:line="243" w:lineRule="exact"/>
      <w:ind w:left="107"/>
    </w:pPr>
    <w:rPr>
      <w:rFonts w:ascii="Calibri" w:eastAsia="Calibri" w:hAnsi="Calibri" w:cs="Calibri"/>
    </w:rPr>
  </w:style>
  <w:style w:type="character" w:styleId="UnresolvedMention">
    <w:name w:val="Unresolved Mention"/>
    <w:basedOn w:val="DefaultParagraphFont"/>
    <w:uiPriority w:val="99"/>
    <w:semiHidden/>
    <w:unhideWhenUsed/>
    <w:rsid w:val="00A76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est.cept.gov.in/bemasterdata/v1/offices/limited-details?pincode=570001&amp;limit=50&amp;office-type=post" TargetMode="External"/><Relationship Id="rId13" Type="http://schemas.openxmlformats.org/officeDocument/2006/relationships/image" Target="media/image1.emf"/><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hyperlink" Target="https://test.cept.gov.in/beextcustomer/process-articles/" TargetMode="External"/><Relationship Id="rId17" Type="http://schemas.openxmlformats.org/officeDocument/2006/relationships/hyperlink" Target="https://test.cept.gov.in/beextcustomer/v1/label/create/domestic" TargetMode="External"/><Relationship Id="rId2" Type="http://schemas.openxmlformats.org/officeDocument/2006/relationships/numbering" Target="numbering.xml"/><Relationship Id="rId16" Type="http://schemas.openxmlformats.org/officeDocument/2006/relationships/hyperlink" Target="https://test.cept.gov.in/beextcustomer/process-articles/customId" TargetMode="External"/><Relationship Id="rId20"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st.cept.gov.in/beextcustomer/process-articles/customerI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est.cept.gov.in/beextcustomer/process-articles-file/customId" TargetMode="External"/><Relationship Id="rId23" Type="http://schemas.openxmlformats.org/officeDocument/2006/relationships/fontTable" Target="fontTable.xml"/><Relationship Id="rId10" Type="http://schemas.openxmlformats.org/officeDocument/2006/relationships/hyperlink" Target="https://test.cept.gov.in/beextcustomer/v1/parspl-tariff/calculate?product-code=24_SPP_PARSPL&amp;weight=1000&amp;length=14&amp;width=14&amp;height=28&amp;source-pincode=600001&amp;destination-pincode=560001&amp;source-office-id=29350001&amp;destination-office-id=21840011&amp;ins=1000&amp;REG=FALSE&amp;OTP=FALSE&amp;ACK=FALSE&amp;COD=TRUE&amp;CODVALUE=1000" TargetMode="Externa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hyperlink" Target="https://test.cept.gov.in/beextcustomer/v1/ddd-ndd-tariff/calculate?product-code=24_SPEEDPOST_DOC&amp;weight=100&amp;source-pincode=110001&amp;destination-pincode=400001&amp;source-office-id=15360005&amp;destination-office-id=24350001&amp;ins=1000&amp;REG=FALSE&amp;OTP=FALSE&amp;ACK=FALSE" TargetMode="External"/><Relationship Id="rId14" Type="http://schemas.openxmlformats.org/officeDocument/2006/relationships/package" Target="embeddings/Microsoft_Word_Document.docx"/><Relationship Id="rId22" Type="http://schemas.openxmlformats.org/officeDocument/2006/relationships/package" Target="embeddings/Microsoft_Excel_Worksheet1.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8DEF4-F32A-4DD2-9D09-851FA4C6A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57132</TotalTime>
  <Pages>43</Pages>
  <Words>7695</Words>
  <Characters>43867</Characters>
  <Application>Microsoft Office Word</Application>
  <DocSecurity>0</DocSecurity>
  <Lines>365</Lines>
  <Paragraphs>102</Paragraphs>
  <ScaleCrop>false</ScaleCrop>
  <Company/>
  <LinksUpToDate>false</LinksUpToDate>
  <CharactersWithSpaces>51460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vivek t</cp:lastModifiedBy>
  <cp:revision>162</cp:revision>
  <dcterms:created xsi:type="dcterms:W3CDTF">2026-04-10T09:03:00Z</dcterms:created>
  <dcterms:modified xsi:type="dcterms:W3CDTF">2026-09-15T07:09:00Z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eyJoZGlkIjoiYjJmZmI5YmY0MzhjNGNhNzAwOWVhZmNlZWQyM2UxYTUiLCJ1c2VySWQiOiI1Njc0MjA5Mjk5OTMifQ==</vt:lpwstr>
  </property>
  <property fmtid="{D5CDD505-2E9C-101B-9397-08002B2CF9AE}" pid="3" name="KSOProductBuildVer">
    <vt:lpwstr>1033-12.1.0.26880</vt:lpwstr>
  </property>
  <property fmtid="{D5CDD505-2E9C-101B-9397-08002B2CF9AE}" pid="4" name="ICV">
    <vt:lpwstr>8DBBB3E938654453A35899F703E64FCD_12</vt:lpwstr>
  </property>
</Properties>
</file>